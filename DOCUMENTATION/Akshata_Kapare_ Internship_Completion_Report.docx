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59BFE">
      <w:pPr>
        <w:pStyle w:val="38"/>
        <w:jc w:val="center"/>
        <w:rPr>
          <w:rFonts w:hint="default" w:ascii="Times New Roman" w:hAnsi="Times New Roman" w:cs="Times New Roman"/>
          <w:sz w:val="24"/>
          <w:szCs w:val="24"/>
        </w:rPr>
      </w:pPr>
      <w:r>
        <w:rPr>
          <w:rFonts w:hint="default" w:ascii="Times New Roman" w:hAnsi="Times New Roman" w:cs="Times New Roman"/>
          <w:sz w:val="24"/>
          <w:szCs w:val="24"/>
        </w:rPr>
        <w:t>Infosys Springboard Virtual Internship 6.0 Completion Report</w:t>
      </w:r>
    </w:p>
    <w:p w14:paraId="23EE6A31">
      <w:pPr>
        <w:pStyle w:val="2"/>
        <w:rPr>
          <w:rFonts w:hint="default" w:ascii="Times New Roman" w:hAnsi="Times New Roman" w:cs="Times New Roman"/>
          <w:sz w:val="24"/>
          <w:szCs w:val="24"/>
        </w:rPr>
      </w:pPr>
      <w:r>
        <w:rPr>
          <w:rFonts w:hint="default" w:ascii="Times New Roman" w:hAnsi="Times New Roman" w:cs="Times New Roman"/>
          <w:sz w:val="24"/>
          <w:szCs w:val="24"/>
        </w:rPr>
        <w:t xml:space="preserve">Team Details </w:t>
      </w:r>
      <w:r>
        <w:rPr>
          <w:rFonts w:hint="default" w:ascii="Times New Roman" w:hAnsi="Times New Roman" w:cs="Times New Roman"/>
          <w:b w:val="0"/>
          <w:bCs w:val="0"/>
          <w:sz w:val="24"/>
          <w:szCs w:val="24"/>
        </w:rPr>
        <w:t>&lt;Do not mention any personally identifiable information like email ID, institute details, mobile phone number etc.&gt;</w:t>
      </w:r>
    </w:p>
    <w:p w14:paraId="0903FB66">
      <w:pPr>
        <w:rPr>
          <w:rFonts w:hint="default" w:ascii="Times New Roman" w:hAnsi="Times New Roman" w:cs="Times New Roman"/>
          <w:sz w:val="24"/>
          <w:szCs w:val="24"/>
        </w:rPr>
      </w:pPr>
    </w:p>
    <w:p w14:paraId="5CB1814B">
      <w:pPr>
        <w:rPr>
          <w:rFonts w:hint="default" w:ascii="Times New Roman" w:hAnsi="Times New Roman" w:cs="Times New Roman"/>
          <w:sz w:val="24"/>
          <w:szCs w:val="24"/>
        </w:rPr>
      </w:pPr>
      <w:r>
        <w:rPr>
          <w:rFonts w:hint="default" w:ascii="Times New Roman" w:hAnsi="Times New Roman" w:cs="Times New Roman"/>
          <w:sz w:val="24"/>
          <w:szCs w:val="24"/>
        </w:rPr>
        <w:t>Batch Number: 1</w:t>
      </w:r>
      <w:r>
        <w:rPr>
          <w:rFonts w:hint="default" w:ascii="Times New Roman" w:hAnsi="Times New Roman" w:cs="Times New Roman"/>
          <w:sz w:val="24"/>
          <w:szCs w:val="24"/>
          <w:lang w:val="en-IN"/>
        </w:rPr>
        <w:t>3</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Online Medication and Prescription Tracker</w:t>
      </w:r>
      <w:r>
        <w:rPr>
          <w:rFonts w:hint="default" w:ascii="Times New Roman" w:hAnsi="Times New Roman" w:cs="Times New Roman"/>
          <w:sz w:val="24"/>
          <w:szCs w:val="24"/>
        </w:rPr>
        <w:t xml:space="preserve"> </w:t>
      </w:r>
    </w:p>
    <w:p w14:paraId="1B819ECA">
      <w:pPr>
        <w:rPr>
          <w:rFonts w:hint="default" w:ascii="Times New Roman" w:hAnsi="Times New Roman" w:cs="Times New Roman"/>
          <w:sz w:val="24"/>
          <w:szCs w:val="24"/>
          <w:lang w:val="en-IN"/>
        </w:rPr>
      </w:pPr>
      <w:r>
        <w:rPr>
          <w:rFonts w:hint="default" w:ascii="Times New Roman" w:hAnsi="Times New Roman" w:cs="Times New Roman"/>
          <w:b/>
          <w:bCs/>
          <w:sz w:val="24"/>
          <w:szCs w:val="24"/>
        </w:rPr>
        <w:t>Start date :</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28</w:t>
      </w:r>
      <w:r>
        <w:rPr>
          <w:rFonts w:hint="default" w:ascii="Times New Roman" w:hAnsi="Times New Roman" w:cs="Times New Roman"/>
          <w:sz w:val="24"/>
          <w:szCs w:val="24"/>
        </w:rPr>
        <w:t>-0</w:t>
      </w:r>
      <w:r>
        <w:rPr>
          <w:rFonts w:hint="default" w:ascii="Times New Roman" w:hAnsi="Times New Roman" w:cs="Times New Roman"/>
          <w:sz w:val="24"/>
          <w:szCs w:val="24"/>
          <w:lang w:val="en-IN"/>
        </w:rPr>
        <w:t>1</w:t>
      </w:r>
      <w:r>
        <w:rPr>
          <w:rFonts w:hint="default" w:ascii="Times New Roman" w:hAnsi="Times New Roman" w:cs="Times New Roman"/>
          <w:sz w:val="24"/>
          <w:szCs w:val="24"/>
        </w:rPr>
        <w:t>-202</w:t>
      </w:r>
      <w:r>
        <w:rPr>
          <w:rFonts w:hint="default" w:ascii="Times New Roman" w:hAnsi="Times New Roman" w:cs="Times New Roman"/>
          <w:sz w:val="24"/>
          <w:szCs w:val="24"/>
          <w:lang w:val="en-IN"/>
        </w:rPr>
        <w:t>6</w:t>
      </w:r>
    </w:p>
    <w:p w14:paraId="517CF88D">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Names: </w:t>
      </w:r>
    </w:p>
    <w:p w14:paraId="5D05750C">
      <w:pPr>
        <w:numPr>
          <w:ilvl w:val="0"/>
          <w:numId w:val="7"/>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Akshata Kapare</w:t>
      </w:r>
    </w:p>
    <w:p w14:paraId="3DC5CF6A">
      <w:pPr>
        <w:numPr>
          <w:ilvl w:val="0"/>
          <w:numId w:val="7"/>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Priyansh Patel</w:t>
      </w:r>
    </w:p>
    <w:p w14:paraId="73743A09">
      <w:pPr>
        <w:numPr>
          <w:ilvl w:val="0"/>
          <w:numId w:val="7"/>
        </w:num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Khushi Sharma</w:t>
      </w:r>
    </w:p>
    <w:p w14:paraId="0C6CAAA7">
      <w:pPr>
        <w:numPr>
          <w:ilvl w:val="0"/>
          <w:numId w:val="7"/>
        </w:numPr>
        <w:rPr>
          <w:rFonts w:hint="default" w:ascii="Times New Roman" w:hAnsi="Times New Roman" w:cs="Times New Roman"/>
          <w:sz w:val="24"/>
          <w:szCs w:val="24"/>
        </w:rPr>
      </w:pPr>
      <w:r>
        <w:rPr>
          <w:rFonts w:hint="default" w:ascii="Times New Roman" w:hAnsi="Times New Roman" w:cs="Times New Roman"/>
          <w:b w:val="0"/>
          <w:bCs w:val="0"/>
          <w:sz w:val="24"/>
          <w:szCs w:val="24"/>
          <w:lang w:val="en-IN"/>
        </w:rPr>
        <w:t>Shreya Badri</w:t>
      </w:r>
      <w:r>
        <w:rPr>
          <w:rFonts w:hint="default" w:ascii="Times New Roman" w:hAnsi="Times New Roman" w:cs="Times New Roman"/>
          <w:sz w:val="24"/>
          <w:szCs w:val="24"/>
        </w:rPr>
        <w:br w:type="textWrapping" w:clear="all"/>
      </w:r>
    </w:p>
    <w:p w14:paraId="350B4579">
      <w:pPr>
        <w:rPr>
          <w:rFonts w:hint="default" w:ascii="Times New Roman" w:hAnsi="Times New Roman" w:cs="Times New Roman"/>
          <w:sz w:val="24"/>
          <w:szCs w:val="24"/>
        </w:rPr>
      </w:pPr>
      <w:r>
        <w:rPr>
          <w:rFonts w:hint="default" w:ascii="Times New Roman" w:hAnsi="Times New Roman" w:cs="Times New Roman"/>
          <w:sz w:val="24"/>
          <w:szCs w:val="24"/>
        </w:rPr>
        <w:t>Internship Duration: 8 Weeks</w:t>
      </w:r>
    </w:p>
    <w:p w14:paraId="06DFC0BB">
      <w:pPr>
        <w:pStyle w:val="2"/>
        <w:rPr>
          <w:rFonts w:hint="default" w:ascii="Times New Roman" w:hAnsi="Times New Roman" w:cs="Times New Roman"/>
          <w:sz w:val="24"/>
          <w:szCs w:val="24"/>
        </w:rPr>
      </w:pPr>
      <w:r>
        <w:rPr>
          <w:rFonts w:hint="default" w:ascii="Times New Roman" w:hAnsi="Times New Roman" w:cs="Times New Roman"/>
          <w:sz w:val="24"/>
          <w:szCs w:val="24"/>
        </w:rPr>
        <w:t>1. Project Title</w:t>
      </w:r>
    </w:p>
    <w:p w14:paraId="422301C2">
      <w:pPr>
        <w:rPr>
          <w:rFonts w:hint="default" w:ascii="Times New Roman" w:hAnsi="Times New Roman" w:cs="Times New Roman"/>
          <w:sz w:val="24"/>
          <w:szCs w:val="24"/>
        </w:rPr>
      </w:pPr>
      <w:r>
        <w:rPr>
          <w:rFonts w:hint="default" w:ascii="Times New Roman" w:hAnsi="Times New Roman" w:cs="Times New Roman"/>
          <w:sz w:val="24"/>
          <w:szCs w:val="24"/>
          <w:lang w:val="en-IN"/>
        </w:rPr>
        <w:t>Online Medication and Prescription Tracker</w:t>
      </w:r>
      <w:r>
        <w:rPr>
          <w:rFonts w:hint="default" w:ascii="Times New Roman" w:hAnsi="Times New Roman" w:cs="Times New Roman"/>
          <w:sz w:val="24"/>
          <w:szCs w:val="24"/>
        </w:rPr>
        <w:t xml:space="preserve"> </w:t>
      </w:r>
    </w:p>
    <w:p w14:paraId="5A7546B2">
      <w:pPr>
        <w:pStyle w:val="2"/>
        <w:rPr>
          <w:rFonts w:hint="default" w:ascii="Times New Roman" w:hAnsi="Times New Roman" w:cs="Times New Roman"/>
          <w:sz w:val="24"/>
          <w:szCs w:val="24"/>
        </w:rPr>
      </w:pPr>
      <w:r>
        <w:rPr>
          <w:rFonts w:hint="default" w:ascii="Times New Roman" w:hAnsi="Times New Roman" w:cs="Times New Roman"/>
          <w:sz w:val="24"/>
          <w:szCs w:val="24"/>
        </w:rPr>
        <w:t>2. Project Objective</w:t>
      </w:r>
    </w:p>
    <w:p w14:paraId="41D8AD05">
      <w:pPr>
        <w:pStyle w:val="21"/>
        <w:numPr>
          <w:ilvl w:val="0"/>
          <w:numId w:val="8"/>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digitalize prescription management processes </w:t>
      </w:r>
    </w:p>
    <w:p w14:paraId="34A7A2C5">
      <w:pPr>
        <w:pStyle w:val="21"/>
        <w:numPr>
          <w:ilvl w:val="0"/>
          <w:numId w:val="8"/>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enable real-time medication tracking and adherence monitoring </w:t>
      </w:r>
    </w:p>
    <w:p w14:paraId="0FCD1619">
      <w:pPr>
        <w:pStyle w:val="21"/>
        <w:numPr>
          <w:ilvl w:val="0"/>
          <w:numId w:val="8"/>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provide automated alerts and reminders </w:t>
      </w:r>
    </w:p>
    <w:p w14:paraId="5B9297C7">
      <w:pPr>
        <w:pStyle w:val="21"/>
        <w:numPr>
          <w:ilvl w:val="0"/>
          <w:numId w:val="8"/>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ensure secure storage and easy retrieval of medical records </w:t>
      </w:r>
    </w:p>
    <w:p w14:paraId="55EF470F">
      <w:pPr>
        <w:pStyle w:val="21"/>
        <w:numPr>
          <w:ilvl w:val="0"/>
          <w:numId w:val="8"/>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improve communication between doctors, patients, and caregivers </w:t>
      </w:r>
    </w:p>
    <w:p w14:paraId="1BB5C154">
      <w:pPr>
        <w:pStyle w:val="21"/>
        <w:numPr>
          <w:ilvl w:val="0"/>
          <w:numId w:val="8"/>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integrate AI for intelligent health assistance </w:t>
      </w:r>
    </w:p>
    <w:p w14:paraId="50FDCB01">
      <w:pPr>
        <w:pStyle w:val="2"/>
        <w:rPr>
          <w:rFonts w:hint="default" w:ascii="Times New Roman" w:hAnsi="Times New Roman" w:cs="Times New Roman"/>
          <w:sz w:val="24"/>
          <w:szCs w:val="24"/>
        </w:rPr>
      </w:pPr>
      <w:r>
        <w:rPr>
          <w:rFonts w:hint="default" w:ascii="Times New Roman" w:hAnsi="Times New Roman" w:cs="Times New Roman"/>
          <w:sz w:val="24"/>
          <w:szCs w:val="24"/>
        </w:rPr>
        <w:t>3. Project description in detail</w:t>
      </w:r>
    </w:p>
    <w:p w14:paraId="12AB36D4">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Prescripto is a web-based application developed to streamline prescription management and medication tracking for healthcare stakeholders.</w:t>
      </w:r>
    </w:p>
    <w:p w14:paraId="3A14E467">
      <w:pPr>
        <w:pStyle w:val="21"/>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Doctors can create and manage digital prescriptions </w:t>
      </w:r>
    </w:p>
    <w:p w14:paraId="572162EA">
      <w:pPr>
        <w:pStyle w:val="21"/>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Patients can view and track medications </w:t>
      </w:r>
    </w:p>
    <w:p w14:paraId="599E3950">
      <w:pPr>
        <w:pStyle w:val="21"/>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Caregivers assist patients in monitoring schedules </w:t>
      </w:r>
    </w:p>
    <w:p w14:paraId="1DF6720E">
      <w:pPr>
        <w:pStyle w:val="21"/>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Administrators manage users and system activities</w:t>
      </w:r>
    </w:p>
    <w:p w14:paraId="65E2A827">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platform also includes:</w:t>
      </w:r>
    </w:p>
    <w:p w14:paraId="358607C1">
      <w:pPr>
        <w:pStyle w:val="21"/>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Automated reminders for medication schedules </w:t>
      </w:r>
    </w:p>
    <w:p w14:paraId="47861EEA">
      <w:pPr>
        <w:pStyle w:val="21"/>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Secure storage of prescription records </w:t>
      </w:r>
    </w:p>
    <w:p w14:paraId="5D3E4116">
      <w:pPr>
        <w:pStyle w:val="21"/>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Real-time access to health data </w:t>
      </w:r>
    </w:p>
    <w:p w14:paraId="23EA37A3">
      <w:pPr>
        <w:pStyle w:val="21"/>
        <w:numPr>
          <w:ilvl w:val="0"/>
          <w:numId w:val="9"/>
        </w:numPr>
        <w:bidi w:val="0"/>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AI-powered chatbot for instant medical guidance</w:t>
      </w:r>
    </w:p>
    <w:p w14:paraId="32D58648">
      <w:pPr>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This improves communication, reduces errors, and enhances healthcare efficiency.</w:t>
      </w:r>
    </w:p>
    <w:p w14:paraId="2C583C92">
      <w:pPr>
        <w:rPr>
          <w:rFonts w:hint="default" w:ascii="Times New Roman" w:hAnsi="Times New Roman" w:cs="Times New Roman" w:eastAsiaTheme="majorEastAsia"/>
          <w:b/>
          <w:bCs/>
          <w:color w:val="376092" w:themeColor="accent1" w:themeShade="BF"/>
          <w:sz w:val="24"/>
          <w:szCs w:val="24"/>
        </w:rPr>
      </w:pPr>
      <w:r>
        <w:rPr>
          <w:rFonts w:hint="default" w:ascii="Times New Roman" w:hAnsi="Times New Roman" w:cs="Times New Roman"/>
          <w:sz w:val="24"/>
          <w:szCs w:val="24"/>
        </w:rPr>
        <w:t xml:space="preserve"> </w:t>
      </w:r>
      <w:r>
        <w:rPr>
          <w:rFonts w:hint="default" w:ascii="Times New Roman" w:hAnsi="Times New Roman" w:cs="Times New Roman" w:eastAsiaTheme="majorEastAsia"/>
          <w:b/>
          <w:bCs/>
          <w:color w:val="376092" w:themeColor="accent1" w:themeShade="BF"/>
          <w:sz w:val="24"/>
          <w:szCs w:val="24"/>
        </w:rPr>
        <w:t>4. Timeline Overview</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BE0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0186F5A">
            <w:pPr>
              <w:spacing w:after="0" w:line="240" w:lineRule="auto"/>
              <w:rPr>
                <w:rFonts w:hint="default" w:ascii="Times New Roman" w:hAnsi="Times New Roman" w:cs="Times New Roman"/>
                <w:sz w:val="24"/>
                <w:szCs w:val="24"/>
              </w:rPr>
            </w:pPr>
          </w:p>
          <w:p w14:paraId="0222AD9C">
            <w:pPr>
              <w:spacing w:after="0" w:line="240" w:lineRule="auto"/>
              <w:rPr>
                <w:rFonts w:hint="default" w:ascii="Times New Roman" w:hAnsi="Times New Roman" w:cs="Times New Roman"/>
                <w:sz w:val="24"/>
                <w:szCs w:val="24"/>
              </w:rPr>
            </w:pPr>
          </w:p>
        </w:tc>
        <w:tc>
          <w:tcPr>
            <w:tcW w:w="2880" w:type="dxa"/>
          </w:tcPr>
          <w:p w14:paraId="5474A00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Activities Planned</w:t>
            </w:r>
          </w:p>
        </w:tc>
        <w:tc>
          <w:tcPr>
            <w:tcW w:w="2880" w:type="dxa"/>
          </w:tcPr>
          <w:p w14:paraId="192BAED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Activities Completed</w:t>
            </w:r>
          </w:p>
        </w:tc>
      </w:tr>
      <w:tr w14:paraId="65D8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5F6C98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Week 1</w:t>
            </w:r>
          </w:p>
        </w:tc>
        <w:tc>
          <w:tcPr>
            <w:tcW w:w="2880" w:type="dxa"/>
          </w:tcPr>
          <w:p w14:paraId="079DFEB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Requirement gathering, project scope definition, and resource allocation</w:t>
            </w:r>
          </w:p>
        </w:tc>
        <w:tc>
          <w:tcPr>
            <w:tcW w:w="2880" w:type="dxa"/>
          </w:tcPr>
          <w:p w14:paraId="534053B8">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Requirements finalized, project scope documented, team roles assigned</w:t>
            </w:r>
          </w:p>
        </w:tc>
      </w:tr>
      <w:tr w14:paraId="6348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08C936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Week 2</w:t>
            </w:r>
          </w:p>
        </w:tc>
        <w:tc>
          <w:tcPr>
            <w:tcW w:w="2880" w:type="dxa"/>
          </w:tcPr>
          <w:p w14:paraId="26898087">
            <w:pPr>
              <w:numPr>
                <w:ilvl w:val="0"/>
                <w:numId w:val="0"/>
              </w:numPr>
              <w:spacing w:line="240" w:lineRule="auto"/>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Team GitHub Repository,Theme Selection,System flowchart,JWT Based Authentication</w:t>
            </w:r>
          </w:p>
          <w:p w14:paraId="5237A39F">
            <w:pPr>
              <w:spacing w:after="0" w:line="240" w:lineRule="auto"/>
              <w:rPr>
                <w:rFonts w:hint="default" w:ascii="Times New Roman" w:hAnsi="Times New Roman" w:cs="Times New Roman"/>
                <w:sz w:val="24"/>
                <w:szCs w:val="24"/>
              </w:rPr>
            </w:pPr>
          </w:p>
        </w:tc>
        <w:tc>
          <w:tcPr>
            <w:tcW w:w="2880" w:type="dxa"/>
          </w:tcPr>
          <w:p w14:paraId="5CC1B304">
            <w:pPr>
              <w:numPr>
                <w:ilvl w:val="0"/>
                <w:numId w:val="0"/>
              </w:numPr>
              <w:spacing w:line="240" w:lineRule="auto"/>
              <w:ind w:leftChars="0"/>
              <w:jc w:val="left"/>
              <w:rPr>
                <w:rFonts w:hint="default" w:ascii="Times New Roman" w:hAnsi="Times New Roman" w:cs="Times New Roman"/>
                <w:sz w:val="24"/>
                <w:szCs w:val="24"/>
              </w:rPr>
            </w:pPr>
            <w:r>
              <w:rPr>
                <w:rFonts w:hint="default" w:ascii="Times New Roman" w:hAnsi="Times New Roman" w:cs="Times New Roman"/>
                <w:b w:val="0"/>
                <w:bCs w:val="0"/>
                <w:sz w:val="24"/>
                <w:szCs w:val="24"/>
                <w:lang w:val="en-IN"/>
              </w:rPr>
              <w:t>Team GitHub Repository,Theme Selection,System flowchart,JWT Based Authentication</w:t>
            </w:r>
          </w:p>
        </w:tc>
      </w:tr>
      <w:tr w14:paraId="6C11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ADB7BA">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Week 3</w:t>
            </w:r>
          </w:p>
        </w:tc>
        <w:tc>
          <w:tcPr>
            <w:tcW w:w="2880" w:type="dxa"/>
          </w:tcPr>
          <w:p w14:paraId="064D760A">
            <w:pPr>
              <w:numPr>
                <w:ilvl w:val="0"/>
                <w:numId w:val="0"/>
              </w:numPr>
              <w:tabs>
                <w:tab w:val="left" w:pos="420"/>
              </w:tabs>
              <w:spacing w:line="240" w:lineRule="auto"/>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Develop RESTful APIs for different modules</w:t>
            </w:r>
            <w:r>
              <w:rPr>
                <w:rFonts w:hint="default" w:ascii="Times New Roman" w:hAnsi="Times New Roman" w:eastAsia="SimSun" w:cs="Times New Roman"/>
                <w:sz w:val="24"/>
                <w:szCs w:val="24"/>
                <w:lang w:val="en-IN"/>
              </w:rPr>
              <w:t>,</w:t>
            </w:r>
            <w:r>
              <w:rPr>
                <w:rFonts w:hint="default" w:ascii="Times New Roman" w:hAnsi="Times New Roman" w:eastAsia="SimSun" w:cs="Times New Roman"/>
                <w:sz w:val="24"/>
                <w:szCs w:val="24"/>
              </w:rPr>
              <w:t>Integrate backend with database (MySQL, MongoDB, Firebase, etc.)</w:t>
            </w:r>
          </w:p>
          <w:p w14:paraId="46F943F6">
            <w:pPr>
              <w:spacing w:after="0" w:line="240" w:lineRule="auto"/>
              <w:rPr>
                <w:rFonts w:hint="default" w:ascii="Times New Roman" w:hAnsi="Times New Roman" w:cs="Times New Roman"/>
                <w:sz w:val="24"/>
                <w:szCs w:val="24"/>
              </w:rPr>
            </w:pPr>
          </w:p>
        </w:tc>
        <w:tc>
          <w:tcPr>
            <w:tcW w:w="2880" w:type="dxa"/>
          </w:tcPr>
          <w:p w14:paraId="7499849B">
            <w:pPr>
              <w:numPr>
                <w:ilvl w:val="0"/>
                <w:numId w:val="0"/>
              </w:numPr>
              <w:tabs>
                <w:tab w:val="left" w:pos="420"/>
              </w:tabs>
              <w:spacing w:line="240" w:lineRule="auto"/>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Develop RESTful APIs for different modules</w:t>
            </w:r>
            <w:r>
              <w:rPr>
                <w:rFonts w:hint="default" w:ascii="Times New Roman" w:hAnsi="Times New Roman" w:eastAsia="SimSun" w:cs="Times New Roman"/>
                <w:sz w:val="24"/>
                <w:szCs w:val="24"/>
                <w:lang w:val="en-IN"/>
              </w:rPr>
              <w:t>,</w:t>
            </w:r>
            <w:r>
              <w:rPr>
                <w:rFonts w:hint="default" w:ascii="Times New Roman" w:hAnsi="Times New Roman" w:eastAsia="SimSun" w:cs="Times New Roman"/>
                <w:sz w:val="24"/>
                <w:szCs w:val="24"/>
              </w:rPr>
              <w:t>Integrate backend with database (MySQL, MongoDB, Firebase, etc.)</w:t>
            </w:r>
          </w:p>
          <w:p w14:paraId="4E4D5969">
            <w:pPr>
              <w:spacing w:after="0" w:line="240" w:lineRule="auto"/>
              <w:rPr>
                <w:rFonts w:hint="default" w:ascii="Times New Roman" w:hAnsi="Times New Roman" w:cs="Times New Roman"/>
                <w:sz w:val="24"/>
                <w:szCs w:val="24"/>
              </w:rPr>
            </w:pPr>
          </w:p>
        </w:tc>
      </w:tr>
      <w:tr w14:paraId="48D1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45D5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Week 4</w:t>
            </w:r>
          </w:p>
        </w:tc>
        <w:tc>
          <w:tcPr>
            <w:tcW w:w="2880" w:type="dxa"/>
          </w:tcPr>
          <w:p w14:paraId="0E41A37B">
            <w:pPr>
              <w:numPr>
                <w:ilvl w:val="0"/>
                <w:numId w:val="0"/>
              </w:numPr>
              <w:tabs>
                <w:tab w:val="left" w:pos="420"/>
              </w:tabs>
              <w:spacing w:line="240" w:lineRule="auto"/>
              <w:ind w:leftChars="0"/>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Implement user</w:t>
            </w:r>
            <w:r>
              <w:rPr>
                <w:rFonts w:hint="default" w:ascii="Times New Roman" w:hAnsi="Times New Roman" w:eastAsia="SimSun" w:cs="Times New Roman"/>
                <w:sz w:val="24"/>
                <w:szCs w:val="24"/>
                <w:lang w:val="en-IN"/>
              </w:rPr>
              <w:t xml:space="preserve"> a</w:t>
            </w:r>
            <w:r>
              <w:rPr>
                <w:rFonts w:hint="default" w:ascii="Times New Roman" w:hAnsi="Times New Roman" w:eastAsia="SimSun" w:cs="Times New Roman"/>
                <w:sz w:val="24"/>
                <w:szCs w:val="24"/>
              </w:rPr>
              <w:t>uthentication and authorization</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Test APIs using tools like Postman</w:t>
            </w:r>
          </w:p>
          <w:p w14:paraId="0BA70B5A">
            <w:pPr>
              <w:spacing w:after="0" w:line="240" w:lineRule="auto"/>
              <w:rPr>
                <w:rFonts w:hint="default" w:ascii="Times New Roman" w:hAnsi="Times New Roman" w:cs="Times New Roman"/>
                <w:sz w:val="24"/>
                <w:szCs w:val="24"/>
              </w:rPr>
            </w:pPr>
          </w:p>
        </w:tc>
        <w:tc>
          <w:tcPr>
            <w:tcW w:w="2880" w:type="dxa"/>
          </w:tcPr>
          <w:p w14:paraId="54CBBC3C">
            <w:pPr>
              <w:numPr>
                <w:ilvl w:val="0"/>
                <w:numId w:val="0"/>
              </w:numPr>
              <w:tabs>
                <w:tab w:val="left" w:pos="420"/>
              </w:tabs>
              <w:spacing w:line="240" w:lineRule="auto"/>
              <w:ind w:leftChars="0"/>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Implement user</w:t>
            </w:r>
            <w:r>
              <w:rPr>
                <w:rFonts w:hint="default" w:ascii="Times New Roman" w:hAnsi="Times New Roman" w:eastAsia="SimSun" w:cs="Times New Roman"/>
                <w:sz w:val="24"/>
                <w:szCs w:val="24"/>
                <w:lang w:val="en-IN"/>
              </w:rPr>
              <w:t xml:space="preserve"> a</w:t>
            </w:r>
            <w:r>
              <w:rPr>
                <w:rFonts w:hint="default" w:ascii="Times New Roman" w:hAnsi="Times New Roman" w:eastAsia="SimSun" w:cs="Times New Roman"/>
                <w:sz w:val="24"/>
                <w:szCs w:val="24"/>
              </w:rPr>
              <w:t>uthentication and authorization</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Test APIs using tools like Postman</w:t>
            </w:r>
          </w:p>
          <w:p w14:paraId="58C54348">
            <w:pPr>
              <w:spacing w:after="0" w:line="240" w:lineRule="auto"/>
              <w:rPr>
                <w:rFonts w:hint="default" w:ascii="Times New Roman" w:hAnsi="Times New Roman" w:cs="Times New Roman"/>
                <w:sz w:val="24"/>
                <w:szCs w:val="24"/>
              </w:rPr>
            </w:pPr>
          </w:p>
        </w:tc>
      </w:tr>
      <w:tr w14:paraId="6B42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FE264F">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Week 5</w:t>
            </w:r>
          </w:p>
        </w:tc>
        <w:tc>
          <w:tcPr>
            <w:tcW w:w="2880" w:type="dxa"/>
          </w:tcPr>
          <w:tbl>
            <w:tblPr>
              <w:tblStyle w:val="12"/>
              <w:tblW w:w="0" w:type="auto"/>
              <w:tblCellSpacing w:w="15" w:type="dxa"/>
              <w:tblInd w:w="0" w:type="dxa"/>
              <w:tblLayout w:type="autofit"/>
              <w:tblCellMar>
                <w:top w:w="15" w:type="dxa"/>
                <w:left w:w="15" w:type="dxa"/>
                <w:bottom w:w="15" w:type="dxa"/>
                <w:right w:w="15" w:type="dxa"/>
              </w:tblCellMar>
            </w:tblPr>
            <w:tblGrid>
              <w:gridCol w:w="2664"/>
            </w:tblGrid>
            <w:tr w14:paraId="540A50D3">
              <w:trPr>
                <w:tblCellSpacing w:w="15" w:type="dxa"/>
              </w:trPr>
              <w:tc>
                <w:tcPr>
                  <w:tcW w:w="0" w:type="auto"/>
                  <w:vAlign w:val="center"/>
                </w:tcPr>
                <w:p w14:paraId="2A8F7666">
                  <w:pPr>
                    <w:numPr>
                      <w:ilvl w:val="0"/>
                      <w:numId w:val="0"/>
                    </w:numPr>
                    <w:tabs>
                      <w:tab w:val="left" w:pos="420"/>
                    </w:tabs>
                    <w:spacing w:line="240" w:lineRule="auto"/>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Implement validation and error handling</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Optimize database queries and performance</w:t>
                  </w:r>
                </w:p>
                <w:p w14:paraId="700F9508">
                  <w:pPr>
                    <w:spacing w:after="0" w:line="240" w:lineRule="auto"/>
                    <w:rPr>
                      <w:rFonts w:hint="default" w:ascii="Times New Roman" w:hAnsi="Times New Roman" w:cs="Times New Roman"/>
                      <w:sz w:val="24"/>
                      <w:szCs w:val="24"/>
                    </w:rPr>
                  </w:pPr>
                </w:p>
              </w:tc>
            </w:tr>
          </w:tbl>
          <w:p w14:paraId="2ACB9322">
            <w:pPr>
              <w:spacing w:after="0" w:line="240" w:lineRule="auto"/>
              <w:rPr>
                <w:rFonts w:hint="default" w:ascii="Times New Roman" w:hAnsi="Times New Roman" w:cs="Times New Roman"/>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2A787A48">
              <w:tblPrEx>
                <w:tblCellMar>
                  <w:top w:w="15" w:type="dxa"/>
                  <w:left w:w="15" w:type="dxa"/>
                  <w:bottom w:w="15" w:type="dxa"/>
                  <w:right w:w="15" w:type="dxa"/>
                </w:tblCellMar>
              </w:tblPrEx>
              <w:trPr>
                <w:tblCellSpacing w:w="15" w:type="dxa"/>
              </w:trPr>
              <w:tc>
                <w:tcPr>
                  <w:tcW w:w="0" w:type="auto"/>
                  <w:vAlign w:val="center"/>
                </w:tcPr>
                <w:p w14:paraId="5ED84914">
                  <w:pPr>
                    <w:spacing w:after="0" w:line="240" w:lineRule="auto"/>
                    <w:rPr>
                      <w:rFonts w:hint="default" w:ascii="Times New Roman" w:hAnsi="Times New Roman" w:cs="Times New Roman"/>
                      <w:sz w:val="24"/>
                      <w:szCs w:val="24"/>
                    </w:rPr>
                  </w:pPr>
                </w:p>
              </w:tc>
            </w:tr>
          </w:tbl>
          <w:p w14:paraId="151078D9">
            <w:pPr>
              <w:spacing w:after="0" w:line="240" w:lineRule="auto"/>
              <w:rPr>
                <w:rFonts w:hint="default" w:ascii="Times New Roman" w:hAnsi="Times New Roman" w:cs="Times New Roman"/>
                <w:sz w:val="24"/>
                <w:szCs w:val="24"/>
              </w:rPr>
            </w:pPr>
          </w:p>
        </w:tc>
        <w:tc>
          <w:tcPr>
            <w:tcW w:w="2880" w:type="dxa"/>
          </w:tcPr>
          <w:p w14:paraId="69B20AF7">
            <w:pPr>
              <w:numPr>
                <w:ilvl w:val="0"/>
                <w:numId w:val="0"/>
              </w:numPr>
              <w:tabs>
                <w:tab w:val="left" w:pos="420"/>
              </w:tabs>
              <w:spacing w:line="240" w:lineRule="auto"/>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Implement validation and error handling</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Optimize database queries and performance</w:t>
            </w:r>
          </w:p>
          <w:p w14:paraId="2DB85F18">
            <w:pPr>
              <w:spacing w:after="0" w:line="240" w:lineRule="auto"/>
              <w:rPr>
                <w:rFonts w:hint="default" w:ascii="Times New Roman" w:hAnsi="Times New Roman" w:cs="Times New Roman"/>
                <w:sz w:val="24"/>
                <w:szCs w:val="24"/>
              </w:rPr>
            </w:pPr>
          </w:p>
        </w:tc>
      </w:tr>
      <w:tr w14:paraId="4CCB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71B4E2">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Week 6</w:t>
            </w:r>
          </w:p>
        </w:tc>
        <w:tc>
          <w:tcPr>
            <w:tcW w:w="2880" w:type="dxa"/>
          </w:tcPr>
          <w:p w14:paraId="11E67D26">
            <w:pPr>
              <w:numPr>
                <w:ilvl w:val="0"/>
                <w:numId w:val="0"/>
              </w:numPr>
              <w:tabs>
                <w:tab w:val="left" w:pos="420"/>
              </w:tabs>
              <w:spacing w:line="240" w:lineRule="auto"/>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Complete the Doctor module functionalities</w:t>
            </w:r>
          </w:p>
          <w:p w14:paraId="5D9EEB03">
            <w:pPr>
              <w:spacing w:after="0" w:line="240" w:lineRule="auto"/>
              <w:rPr>
                <w:rFonts w:hint="default" w:ascii="Times New Roman" w:hAnsi="Times New Roman" w:cs="Times New Roman"/>
                <w:sz w:val="24"/>
                <w:szCs w:val="24"/>
              </w:rPr>
            </w:pPr>
          </w:p>
        </w:tc>
        <w:tc>
          <w:tcPr>
            <w:tcW w:w="2880" w:type="dxa"/>
          </w:tcPr>
          <w:p w14:paraId="2BACD2F1">
            <w:pPr>
              <w:numPr>
                <w:ilvl w:val="0"/>
                <w:numId w:val="0"/>
              </w:numPr>
              <w:tabs>
                <w:tab w:val="left" w:pos="420"/>
              </w:tabs>
              <w:spacing w:line="240" w:lineRule="auto"/>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Completed the Doctor module functionalities</w:t>
            </w:r>
          </w:p>
          <w:p w14:paraId="5DA11395">
            <w:pPr>
              <w:spacing w:after="0" w:line="240" w:lineRule="auto"/>
              <w:rPr>
                <w:rFonts w:hint="default" w:ascii="Times New Roman" w:hAnsi="Times New Roman" w:cs="Times New Roman"/>
                <w:sz w:val="24"/>
                <w:szCs w:val="24"/>
              </w:rPr>
            </w:pPr>
          </w:p>
        </w:tc>
      </w:tr>
      <w:tr w14:paraId="159C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FF6387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Week 7</w:t>
            </w:r>
          </w:p>
        </w:tc>
        <w:tc>
          <w:tcPr>
            <w:tcW w:w="2880" w:type="dxa"/>
          </w:tcPr>
          <w:p w14:paraId="4250AFF0">
            <w:pPr>
              <w:numPr>
                <w:ilvl w:val="0"/>
                <w:numId w:val="0"/>
              </w:numPr>
              <w:bidi w:val="0"/>
              <w:spacing w:line="24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rPr>
              <w:t>Integrate Google Gemini API for AI Health</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Assistant</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Developed AI service layer for processing user queries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Create REST APIs for chatbot interaction (request–response handling)</w:t>
            </w:r>
            <w:r>
              <w:rPr>
                <w:rFonts w:hint="default" w:ascii="Times New Roman" w:hAnsi="Times New Roman" w:cs="Times New Roman"/>
                <w:sz w:val="24"/>
                <w:szCs w:val="24"/>
                <w:lang w:val="en-IN"/>
              </w:rPr>
              <w:t xml:space="preserve">, </w:t>
            </w:r>
          </w:p>
          <w:p w14:paraId="7E5E9E3F">
            <w:pPr>
              <w:numPr>
                <w:ilvl w:val="0"/>
                <w:numId w:val="0"/>
              </w:numPr>
              <w:bidi w:val="0"/>
              <w:spacing w:line="24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Implemente API communication using RestTemplate</w:t>
            </w:r>
          </w:p>
          <w:p w14:paraId="0A5BF9CE">
            <w:pPr>
              <w:spacing w:after="0" w:line="240" w:lineRule="auto"/>
              <w:rPr>
                <w:rFonts w:hint="default" w:ascii="Times New Roman" w:hAnsi="Times New Roman" w:cs="Times New Roman"/>
                <w:sz w:val="24"/>
                <w:szCs w:val="24"/>
              </w:rPr>
            </w:pPr>
          </w:p>
        </w:tc>
        <w:tc>
          <w:tcPr>
            <w:tcW w:w="2880" w:type="dxa"/>
          </w:tcPr>
          <w:p w14:paraId="0C53D2DD">
            <w:pPr>
              <w:numPr>
                <w:ilvl w:val="0"/>
                <w:numId w:val="0"/>
              </w:numPr>
              <w:bidi w:val="0"/>
              <w:spacing w:line="240" w:lineRule="auto"/>
              <w:ind w:leftChars="0"/>
              <w:jc w:val="left"/>
              <w:rPr>
                <w:rFonts w:hint="default" w:ascii="Times New Roman" w:hAnsi="Times New Roman" w:cs="Times New Roman"/>
                <w:sz w:val="24"/>
                <w:szCs w:val="24"/>
                <w:lang w:val="en-IN"/>
              </w:rPr>
            </w:pPr>
            <w:r>
              <w:rPr>
                <w:rFonts w:hint="default" w:ascii="Times New Roman" w:hAnsi="Times New Roman" w:cs="Times New Roman"/>
                <w:sz w:val="24"/>
                <w:szCs w:val="24"/>
              </w:rPr>
              <w:t>Integrated Google Gemini API for AI Health</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Assistant</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Developed AI service layer for processing user queries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Created REST APIs for chatbot interaction (request–response handling)</w:t>
            </w:r>
            <w:r>
              <w:rPr>
                <w:rFonts w:hint="default" w:ascii="Times New Roman" w:hAnsi="Times New Roman" w:cs="Times New Roman"/>
                <w:sz w:val="24"/>
                <w:szCs w:val="24"/>
                <w:lang w:val="en-IN"/>
              </w:rPr>
              <w:t xml:space="preserve">, </w:t>
            </w:r>
          </w:p>
          <w:p w14:paraId="23C14301">
            <w:pPr>
              <w:numPr>
                <w:ilvl w:val="0"/>
                <w:numId w:val="0"/>
              </w:numPr>
              <w:bidi w:val="0"/>
              <w:spacing w:line="240" w:lineRule="auto"/>
              <w:ind w:leftChars="0"/>
              <w:jc w:val="left"/>
              <w:rPr>
                <w:rFonts w:hint="default" w:ascii="Times New Roman" w:hAnsi="Times New Roman" w:cs="Times New Roman"/>
                <w:sz w:val="24"/>
                <w:szCs w:val="24"/>
              </w:rPr>
            </w:pPr>
            <w:r>
              <w:rPr>
                <w:rFonts w:hint="default" w:ascii="Times New Roman" w:hAnsi="Times New Roman" w:cs="Times New Roman"/>
                <w:sz w:val="24"/>
                <w:szCs w:val="24"/>
              </w:rPr>
              <w:t>Implemented API communication using RestTemplate</w:t>
            </w:r>
          </w:p>
          <w:p w14:paraId="6DE953AD">
            <w:pPr>
              <w:spacing w:after="0" w:line="240" w:lineRule="auto"/>
              <w:rPr>
                <w:rFonts w:hint="default" w:ascii="Times New Roman" w:hAnsi="Times New Roman" w:cs="Times New Roman"/>
                <w:sz w:val="24"/>
                <w:szCs w:val="24"/>
              </w:rPr>
            </w:pPr>
          </w:p>
        </w:tc>
      </w:tr>
      <w:tr w14:paraId="4879C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9A575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Week 8</w:t>
            </w:r>
          </w:p>
        </w:tc>
        <w:tc>
          <w:tcPr>
            <w:tcW w:w="2880" w:type="dxa"/>
          </w:tcPr>
          <w:tbl>
            <w:tblPr>
              <w:tblStyle w:val="12"/>
              <w:tblW w:w="0" w:type="auto"/>
              <w:tblCellSpacing w:w="15" w:type="dxa"/>
              <w:tblInd w:w="0" w:type="dxa"/>
              <w:tblLayout w:type="autofit"/>
              <w:tblCellMar>
                <w:top w:w="15" w:type="dxa"/>
                <w:left w:w="15" w:type="dxa"/>
                <w:bottom w:w="15" w:type="dxa"/>
                <w:right w:w="15" w:type="dxa"/>
              </w:tblCellMar>
            </w:tblPr>
            <w:tblGrid>
              <w:gridCol w:w="2574"/>
              <w:gridCol w:w="90"/>
            </w:tblGrid>
            <w:tr w14:paraId="248A428B">
              <w:trPr>
                <w:gridAfter w:val="1"/>
                <w:wAfter w:w="45" w:type="dxa"/>
                <w:tblCellSpacing w:w="15" w:type="dxa"/>
              </w:trPr>
              <w:tc>
                <w:tcPr>
                  <w:tcW w:w="0" w:type="auto"/>
                  <w:vAlign w:val="center"/>
                </w:tcPr>
                <w:p w14:paraId="1B0622C1">
                  <w:pPr>
                    <w:numPr>
                      <w:ilvl w:val="0"/>
                      <w:numId w:val="0"/>
                    </w:numPr>
                    <w:bidi w:val="0"/>
                    <w:spacing w:line="240" w:lineRule="auto"/>
                    <w:ind w:leftChars="0"/>
                    <w:rPr>
                      <w:rFonts w:hint="default" w:ascii="Times New Roman" w:hAnsi="Times New Roman" w:cs="Times New Roman"/>
                      <w:sz w:val="24"/>
                      <w:szCs w:val="24"/>
                    </w:rPr>
                  </w:pPr>
                  <w:r>
                    <w:rPr>
                      <w:rFonts w:hint="default" w:ascii="Times New Roman" w:hAnsi="Times New Roman" w:cs="Times New Roman"/>
                      <w:sz w:val="24"/>
                      <w:szCs w:val="24"/>
                    </w:rPr>
                    <w:t>Develope logic for medicine information and side-effect responses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Handle error handling and API response optimization</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Coordinate with frontend for chatbot integration</w:t>
                  </w:r>
                </w:p>
                <w:p w14:paraId="6446E278">
                  <w:pPr>
                    <w:spacing w:after="0" w:line="240" w:lineRule="auto"/>
                    <w:rPr>
                      <w:rFonts w:hint="default" w:ascii="Times New Roman" w:hAnsi="Times New Roman" w:cs="Times New Roman"/>
                      <w:sz w:val="24"/>
                      <w:szCs w:val="24"/>
                    </w:rPr>
                  </w:pPr>
                </w:p>
              </w:tc>
            </w:tr>
            <w:tr w14:paraId="58633681">
              <w:tblPrEx>
                <w:tblCellMar>
                  <w:top w:w="15" w:type="dxa"/>
                  <w:left w:w="15" w:type="dxa"/>
                  <w:bottom w:w="15" w:type="dxa"/>
                  <w:right w:w="15" w:type="dxa"/>
                </w:tblCellMar>
              </w:tblPrEx>
              <w:trPr>
                <w:tblCellSpacing w:w="15" w:type="dxa"/>
              </w:trPr>
              <w:tc>
                <w:tcPr>
                  <w:tcW w:w="0" w:type="auto"/>
                  <w:gridSpan w:val="2"/>
                  <w:vAlign w:val="center"/>
                </w:tcPr>
                <w:p w14:paraId="7280F5D1">
                  <w:pPr>
                    <w:spacing w:after="0" w:line="240" w:lineRule="auto"/>
                    <w:rPr>
                      <w:rFonts w:hint="default" w:ascii="Times New Roman" w:hAnsi="Times New Roman" w:cs="Times New Roman"/>
                      <w:sz w:val="24"/>
                      <w:szCs w:val="24"/>
                    </w:rPr>
                  </w:pPr>
                </w:p>
              </w:tc>
            </w:tr>
          </w:tbl>
          <w:p w14:paraId="45156CD6">
            <w:pPr>
              <w:spacing w:after="0" w:line="240" w:lineRule="auto"/>
              <w:rPr>
                <w:rFonts w:hint="default" w:ascii="Times New Roman" w:hAnsi="Times New Roman" w:cs="Times New Roman"/>
                <w:sz w:val="24"/>
                <w:szCs w:val="24"/>
              </w:rPr>
            </w:pPr>
          </w:p>
        </w:tc>
        <w:tc>
          <w:tcPr>
            <w:tcW w:w="2880" w:type="dxa"/>
          </w:tcPr>
          <w:p w14:paraId="47575D5D">
            <w:pPr>
              <w:numPr>
                <w:ilvl w:val="0"/>
                <w:numId w:val="0"/>
              </w:numPr>
              <w:bidi w:val="0"/>
              <w:spacing w:line="240" w:lineRule="auto"/>
              <w:ind w:leftChars="0"/>
              <w:rPr>
                <w:rFonts w:hint="default" w:ascii="Times New Roman" w:hAnsi="Times New Roman" w:cs="Times New Roman"/>
                <w:sz w:val="24"/>
                <w:szCs w:val="24"/>
              </w:rPr>
            </w:pPr>
            <w:r>
              <w:rPr>
                <w:rFonts w:hint="default" w:ascii="Times New Roman" w:hAnsi="Times New Roman" w:cs="Times New Roman"/>
                <w:sz w:val="24"/>
                <w:szCs w:val="24"/>
              </w:rPr>
              <w:t>Developed logic for medicine information and side-effect responses</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Handled error handling and API response optimization</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Coordinated with frontend for chatbot integration</w:t>
            </w:r>
          </w:p>
          <w:p w14:paraId="039CD71C">
            <w:pPr>
              <w:spacing w:after="0" w:line="240" w:lineRule="auto"/>
              <w:rPr>
                <w:rFonts w:hint="default" w:ascii="Times New Roman" w:hAnsi="Times New Roman" w:cs="Times New Roman"/>
                <w:sz w:val="24"/>
                <w:szCs w:val="24"/>
              </w:rPr>
            </w:pPr>
          </w:p>
        </w:tc>
      </w:tr>
    </w:tbl>
    <w:p w14:paraId="034A242E">
      <w:pPr>
        <w:pStyle w:val="2"/>
        <w:rPr>
          <w:rFonts w:hint="default" w:ascii="Times New Roman" w:hAnsi="Times New Roman" w:cs="Times New Roman"/>
          <w:sz w:val="24"/>
          <w:szCs w:val="24"/>
        </w:rPr>
      </w:pPr>
      <w:r>
        <w:rPr>
          <w:rFonts w:hint="default" w:ascii="Times New Roman" w:hAnsi="Times New Roman" w:cs="Times New Roman"/>
          <w:sz w:val="24"/>
          <w:szCs w:val="24"/>
        </w:rPr>
        <w:t>5a. Key Milestones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DC7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5AB40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Milestone</w:t>
            </w:r>
          </w:p>
        </w:tc>
        <w:tc>
          <w:tcPr>
            <w:tcW w:w="2880" w:type="dxa"/>
          </w:tcPr>
          <w:p w14:paraId="08BA518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Description</w:t>
            </w:r>
          </w:p>
        </w:tc>
        <w:tc>
          <w:tcPr>
            <w:tcW w:w="2880" w:type="dxa"/>
          </w:tcPr>
          <w:p w14:paraId="6ED6B41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Date Achieved</w:t>
            </w:r>
          </w:p>
        </w:tc>
      </w:tr>
      <w:tr w14:paraId="2693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0B8411">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Project Kickoff</w:t>
            </w:r>
          </w:p>
        </w:tc>
        <w:tc>
          <w:tcPr>
            <w:tcW w:w="2880" w:type="dxa"/>
          </w:tcPr>
          <w:p w14:paraId="5CD63CDE">
            <w:pPr>
              <w:bidi w:val="0"/>
              <w:rPr>
                <w:rFonts w:hint="default" w:ascii="Times New Roman" w:hAnsi="Times New Roman" w:cs="Times New Roman"/>
                <w:sz w:val="24"/>
                <w:szCs w:val="24"/>
              </w:rPr>
            </w:pPr>
            <w:r>
              <w:rPr>
                <w:rFonts w:hint="default" w:ascii="Times New Roman" w:hAnsi="Times New Roman" w:cs="Times New Roman"/>
                <w:sz w:val="24"/>
                <w:szCs w:val="24"/>
              </w:rPr>
              <w:t>Project kickoff defined objectives, scope, team roles, technology selection, and initial system design including flowcharts and authentication setup.</w:t>
            </w:r>
          </w:p>
        </w:tc>
        <w:tc>
          <w:tcPr>
            <w:tcW w:w="2880" w:type="dxa"/>
          </w:tcPr>
          <w:p w14:paraId="21E9EF6F">
            <w:pPr>
              <w:spacing w:after="0"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2</w:t>
            </w:r>
            <w:r>
              <w:rPr>
                <w:rFonts w:hint="default" w:ascii="Times New Roman" w:hAnsi="Times New Roman" w:cs="Times New Roman"/>
                <w:sz w:val="24"/>
                <w:szCs w:val="24"/>
              </w:rPr>
              <w:t xml:space="preserve"> – </w:t>
            </w:r>
            <w:r>
              <w:rPr>
                <w:rFonts w:hint="default" w:ascii="Times New Roman" w:hAnsi="Times New Roman" w:cs="Times New Roman"/>
                <w:sz w:val="24"/>
                <w:szCs w:val="24"/>
                <w:lang w:val="en-IN"/>
              </w:rPr>
              <w:t>Feb</w:t>
            </w:r>
            <w:r>
              <w:rPr>
                <w:rFonts w:hint="default" w:ascii="Times New Roman" w:hAnsi="Times New Roman" w:cs="Times New Roman"/>
                <w:sz w:val="24"/>
                <w:szCs w:val="24"/>
              </w:rPr>
              <w:t xml:space="preserve"> - 202</w:t>
            </w:r>
            <w:r>
              <w:rPr>
                <w:rFonts w:hint="default" w:ascii="Times New Roman" w:hAnsi="Times New Roman" w:cs="Times New Roman"/>
                <w:sz w:val="24"/>
                <w:szCs w:val="24"/>
                <w:lang w:val="en-IN"/>
              </w:rPr>
              <w:t>6</w:t>
            </w:r>
          </w:p>
        </w:tc>
      </w:tr>
      <w:tr w14:paraId="5376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063ECD">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Prototype/First Draft</w:t>
            </w:r>
          </w:p>
        </w:tc>
        <w:tc>
          <w:tcPr>
            <w:tcW w:w="2880" w:type="dxa"/>
          </w:tcPr>
          <w:p w14:paraId="39A4256D">
            <w:pPr>
              <w:bidi w:val="0"/>
              <w:rPr>
                <w:rFonts w:hint="default" w:ascii="Times New Roman" w:hAnsi="Times New Roman" w:cs="Times New Roman"/>
                <w:sz w:val="24"/>
                <w:szCs w:val="24"/>
              </w:rPr>
            </w:pPr>
            <w:r>
              <w:rPr>
                <w:rFonts w:hint="default" w:ascii="Times New Roman" w:hAnsi="Times New Roman" w:cs="Times New Roman"/>
                <w:sz w:val="24"/>
                <w:szCs w:val="24"/>
              </w:rPr>
              <w:t>Developed initial backend APIs, database integration, and implemented user authentication with basic module structure.</w:t>
            </w:r>
          </w:p>
        </w:tc>
        <w:tc>
          <w:tcPr>
            <w:tcW w:w="2880" w:type="dxa"/>
          </w:tcPr>
          <w:p w14:paraId="693C9040">
            <w:pPr>
              <w:spacing w:after="0"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17</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Feb</w:t>
            </w:r>
            <w:r>
              <w:rPr>
                <w:rFonts w:hint="default" w:ascii="Times New Roman" w:hAnsi="Times New Roman" w:cs="Times New Roman"/>
                <w:sz w:val="24"/>
                <w:szCs w:val="24"/>
              </w:rPr>
              <w:t xml:space="preserve"> - 202</w:t>
            </w:r>
            <w:r>
              <w:rPr>
                <w:rFonts w:hint="default" w:ascii="Times New Roman" w:hAnsi="Times New Roman" w:cs="Times New Roman"/>
                <w:sz w:val="24"/>
                <w:szCs w:val="24"/>
                <w:lang w:val="en-IN"/>
              </w:rPr>
              <w:t>6</w:t>
            </w:r>
          </w:p>
        </w:tc>
      </w:tr>
      <w:tr w14:paraId="3626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07DC6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Mid-Term Review</w:t>
            </w:r>
          </w:p>
        </w:tc>
        <w:tc>
          <w:tcPr>
            <w:tcW w:w="2880" w:type="dxa"/>
          </w:tcPr>
          <w:p w14:paraId="75A031FD">
            <w:pPr>
              <w:bidi w:val="0"/>
              <w:rPr>
                <w:rFonts w:hint="default" w:ascii="Times New Roman" w:hAnsi="Times New Roman" w:cs="Times New Roman"/>
                <w:sz w:val="24"/>
                <w:szCs w:val="24"/>
              </w:rPr>
            </w:pPr>
            <w:r>
              <w:rPr>
                <w:rFonts w:hint="default" w:ascii="Times New Roman" w:hAnsi="Times New Roman" w:cs="Times New Roman"/>
                <w:sz w:val="24"/>
                <w:szCs w:val="24"/>
              </w:rPr>
              <w:t>Completed core backend functionalities, validation, error handling, and Doctor module; reviewed progress and optimized system performance.</w:t>
            </w:r>
          </w:p>
        </w:tc>
        <w:tc>
          <w:tcPr>
            <w:tcW w:w="2880" w:type="dxa"/>
          </w:tcPr>
          <w:p w14:paraId="1DAAA26F">
            <w:pPr>
              <w:spacing w:after="0"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3</w:t>
            </w:r>
            <w:r>
              <w:rPr>
                <w:rFonts w:hint="default" w:ascii="Times New Roman" w:hAnsi="Times New Roman" w:cs="Times New Roman"/>
                <w:sz w:val="24"/>
                <w:szCs w:val="24"/>
              </w:rPr>
              <w:t xml:space="preserve"> - </w:t>
            </w:r>
            <w:r>
              <w:rPr>
                <w:rFonts w:hint="default" w:ascii="Times New Roman" w:hAnsi="Times New Roman" w:cs="Times New Roman"/>
                <w:sz w:val="24"/>
                <w:szCs w:val="24"/>
                <w:lang w:val="en-IN"/>
              </w:rPr>
              <w:t>Mar</w:t>
            </w:r>
            <w:r>
              <w:rPr>
                <w:rFonts w:hint="default" w:ascii="Times New Roman" w:hAnsi="Times New Roman" w:cs="Times New Roman"/>
                <w:sz w:val="24"/>
                <w:szCs w:val="24"/>
              </w:rPr>
              <w:t xml:space="preserve"> - 202</w:t>
            </w:r>
            <w:r>
              <w:rPr>
                <w:rFonts w:hint="default" w:ascii="Times New Roman" w:hAnsi="Times New Roman" w:cs="Times New Roman"/>
                <w:sz w:val="24"/>
                <w:szCs w:val="24"/>
                <w:lang w:val="en-IN"/>
              </w:rPr>
              <w:t>6</w:t>
            </w:r>
          </w:p>
        </w:tc>
      </w:tr>
      <w:tr w14:paraId="7DFA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CA71B0">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Final Submission</w:t>
            </w:r>
          </w:p>
        </w:tc>
        <w:tc>
          <w:tcPr>
            <w:tcW w:w="2880" w:type="dxa"/>
          </w:tcPr>
          <w:p w14:paraId="72786917">
            <w:pPr>
              <w:bidi w:val="0"/>
              <w:rPr>
                <w:rFonts w:hint="default" w:ascii="Times New Roman" w:hAnsi="Times New Roman" w:cs="Times New Roman"/>
                <w:sz w:val="24"/>
                <w:szCs w:val="24"/>
              </w:rPr>
            </w:pPr>
            <w:r>
              <w:rPr>
                <w:rFonts w:hint="default" w:ascii="Times New Roman" w:hAnsi="Times New Roman" w:cs="Times New Roman"/>
                <w:sz w:val="24"/>
                <w:szCs w:val="24"/>
              </w:rPr>
              <w:t>Integrated AI Health Assistant using Gemini API, completed system integration, and finalized project documentation.</w:t>
            </w:r>
          </w:p>
        </w:tc>
        <w:tc>
          <w:tcPr>
            <w:tcW w:w="2880" w:type="dxa"/>
          </w:tcPr>
          <w:p w14:paraId="106496D0">
            <w:pPr>
              <w:spacing w:after="0"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18</w:t>
            </w:r>
            <w:r>
              <w:rPr>
                <w:rFonts w:hint="default" w:ascii="Times New Roman" w:hAnsi="Times New Roman" w:cs="Times New Roman"/>
                <w:sz w:val="24"/>
                <w:szCs w:val="24"/>
              </w:rPr>
              <w:t xml:space="preserve"> - </w:t>
            </w:r>
            <w:r>
              <w:rPr>
                <w:rFonts w:hint="default" w:ascii="Times New Roman" w:hAnsi="Times New Roman" w:cs="Times New Roman"/>
                <w:sz w:val="24"/>
                <w:szCs w:val="24"/>
                <w:lang w:val="en-IN"/>
              </w:rPr>
              <w:t xml:space="preserve">Mar </w:t>
            </w:r>
            <w:r>
              <w:rPr>
                <w:rFonts w:hint="default" w:ascii="Times New Roman" w:hAnsi="Times New Roman" w:cs="Times New Roman"/>
                <w:sz w:val="24"/>
                <w:szCs w:val="24"/>
              </w:rPr>
              <w:t xml:space="preserve"> - 202</w:t>
            </w:r>
            <w:r>
              <w:rPr>
                <w:rFonts w:hint="default" w:ascii="Times New Roman" w:hAnsi="Times New Roman" w:cs="Times New Roman"/>
                <w:sz w:val="24"/>
                <w:szCs w:val="24"/>
                <w:lang w:val="en-IN"/>
              </w:rPr>
              <w:t>6</w:t>
            </w:r>
          </w:p>
        </w:tc>
      </w:tr>
      <w:tr w14:paraId="6E9D8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A7DC1E">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Presentation</w:t>
            </w:r>
          </w:p>
        </w:tc>
        <w:tc>
          <w:tcPr>
            <w:tcW w:w="2880" w:type="dxa"/>
          </w:tcPr>
          <w:p w14:paraId="2AB43142">
            <w:pPr>
              <w:spacing w:after="0" w:line="240" w:lineRule="auto"/>
              <w:rPr>
                <w:rFonts w:hint="default" w:ascii="Times New Roman" w:hAnsi="Times New Roman" w:cs="Times New Roman"/>
                <w:sz w:val="24"/>
                <w:szCs w:val="24"/>
              </w:rPr>
            </w:pPr>
            <w:r>
              <w:rPr>
                <w:rFonts w:hint="default" w:ascii="Times New Roman" w:hAnsi="Times New Roman" w:eastAsia="SimSun" w:cs="Times New Roman"/>
                <w:sz w:val="24"/>
                <w:szCs w:val="24"/>
              </w:rPr>
              <w:t>Prepared and delivered the final project presentation demonstrating system features and outcomes.</w:t>
            </w:r>
          </w:p>
        </w:tc>
        <w:tc>
          <w:tcPr>
            <w:tcW w:w="2880" w:type="dxa"/>
          </w:tcPr>
          <w:p w14:paraId="5DD279F5">
            <w:pPr>
              <w:spacing w:after="0"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t>2</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 xml:space="preserve"> Apr</w:t>
            </w:r>
            <w:r>
              <w:rPr>
                <w:rFonts w:hint="default" w:ascii="Times New Roman" w:hAnsi="Times New Roman" w:cs="Times New Roman"/>
                <w:sz w:val="24"/>
                <w:szCs w:val="24"/>
              </w:rPr>
              <w:t xml:space="preserve"> - 202</w:t>
            </w:r>
            <w:r>
              <w:rPr>
                <w:rFonts w:hint="default" w:ascii="Times New Roman" w:hAnsi="Times New Roman" w:cs="Times New Roman"/>
                <w:sz w:val="24"/>
                <w:szCs w:val="24"/>
                <w:lang w:val="en-IN"/>
              </w:rPr>
              <w:t>6</w:t>
            </w:r>
          </w:p>
        </w:tc>
      </w:tr>
    </w:tbl>
    <w:p w14:paraId="5DE332E1">
      <w:pPr>
        <w:pStyle w:val="2"/>
        <w:rPr>
          <w:rFonts w:hint="default" w:ascii="Times New Roman" w:hAnsi="Times New Roman" w:cs="Times New Roman"/>
          <w:sz w:val="24"/>
          <w:szCs w:val="24"/>
        </w:rPr>
      </w:pPr>
      <w:r>
        <w:rPr>
          <w:rFonts w:hint="default" w:ascii="Times New Roman" w:hAnsi="Times New Roman" w:cs="Times New Roman"/>
          <w:sz w:val="24"/>
          <w:szCs w:val="24"/>
        </w:rPr>
        <w:t>5b. Project execution details</w:t>
      </w:r>
    </w:p>
    <w:p w14:paraId="639340AC">
      <w:pPr>
        <w:rPr>
          <w:rFonts w:hint="default" w:ascii="Times New Roman" w:hAnsi="Times New Roman" w:cs="Times New Roman"/>
          <w:sz w:val="24"/>
          <w:szCs w:val="24"/>
          <w:lang w:val="en-IN"/>
        </w:rPr>
      </w:pPr>
    </w:p>
    <w:p w14:paraId="4626D2F0">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Requirement Analysis</w:t>
      </w:r>
      <w:r>
        <w:rPr>
          <w:rFonts w:hint="default" w:ascii="Times New Roman" w:hAnsi="Times New Roman" w:cs="Times New Roman"/>
          <w:sz w:val="24"/>
          <w:szCs w:val="24"/>
        </w:rPr>
        <w:t xml:space="preserve"> – Identified user requirements for doctors, patients, caregivers, and administrators; defined project scope and objectives.</w:t>
      </w:r>
    </w:p>
    <w:p w14:paraId="4D2F10AE">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Technology Selection</w:t>
      </w:r>
      <w:r>
        <w:rPr>
          <w:rFonts w:hint="default" w:ascii="Times New Roman" w:hAnsi="Times New Roman" w:cs="Times New Roman"/>
          <w:sz w:val="24"/>
          <w:szCs w:val="24"/>
        </w:rPr>
        <w:t xml:space="preserve"> – Selected Java (Spring Boot) for backend development, React for frontend, MySQL for database management, and Python for AI/analytics.</w:t>
      </w:r>
    </w:p>
    <w:p w14:paraId="57FA34BB">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System Design</w:t>
      </w:r>
      <w:r>
        <w:rPr>
          <w:rFonts w:hint="default" w:ascii="Times New Roman" w:hAnsi="Times New Roman" w:cs="Times New Roman"/>
          <w:sz w:val="24"/>
          <w:szCs w:val="24"/>
        </w:rPr>
        <w:t xml:space="preserve"> – Designed system architecture, database schema, workflow diagrams, and user interface layouts.</w:t>
      </w:r>
    </w:p>
    <w:p w14:paraId="0FEE0C71">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Database Design</w:t>
      </w:r>
      <w:r>
        <w:rPr>
          <w:rFonts w:hint="default" w:ascii="Times New Roman" w:hAnsi="Times New Roman" w:cs="Times New Roman"/>
          <w:sz w:val="24"/>
          <w:szCs w:val="24"/>
        </w:rPr>
        <w:t xml:space="preserve"> – Structured tables for users, prescriptions, medication schedules, and system logs ensuring efficient data management.</w:t>
      </w:r>
    </w:p>
    <w:p w14:paraId="111D4EFC">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Backend Development</w:t>
      </w:r>
      <w:r>
        <w:rPr>
          <w:rFonts w:hint="default" w:ascii="Times New Roman" w:hAnsi="Times New Roman" w:cs="Times New Roman"/>
          <w:sz w:val="24"/>
          <w:szCs w:val="24"/>
        </w:rPr>
        <w:t xml:space="preserve"> – Developed RESTful APIs, implemented business logic, and integrated JWT-based authentication for secure access.</w:t>
      </w:r>
    </w:p>
    <w:p w14:paraId="1AC19442">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Frontend Development</w:t>
      </w:r>
      <w:r>
        <w:rPr>
          <w:rFonts w:hint="default" w:ascii="Times New Roman" w:hAnsi="Times New Roman" w:cs="Times New Roman"/>
          <w:sz w:val="24"/>
          <w:szCs w:val="24"/>
        </w:rPr>
        <w:t xml:space="preserve"> – Built responsive and user-friendly interfaces including dashboards for doctors, patients, caregivers, and admin.</w:t>
      </w:r>
    </w:p>
    <w:p w14:paraId="2AE6A004">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Medication Tracking &amp; Notification System</w:t>
      </w:r>
      <w:r>
        <w:rPr>
          <w:rFonts w:hint="default" w:ascii="Times New Roman" w:hAnsi="Times New Roman" w:cs="Times New Roman"/>
          <w:sz w:val="24"/>
          <w:szCs w:val="24"/>
        </w:rPr>
        <w:t xml:space="preserve"> – Implemented logic for tracking medication schedules and sending automated reminders.</w:t>
      </w:r>
    </w:p>
    <w:p w14:paraId="1620AB3A">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Integration</w:t>
      </w:r>
      <w:r>
        <w:rPr>
          <w:rFonts w:hint="default" w:ascii="Times New Roman" w:hAnsi="Times New Roman" w:cs="Times New Roman"/>
          <w:sz w:val="24"/>
          <w:szCs w:val="24"/>
        </w:rPr>
        <w:t xml:space="preserve"> – Integrated frontend with backend services and ensured smooth data flow between modules.</w:t>
      </w:r>
    </w:p>
    <w:p w14:paraId="456A2F35">
      <w:pPr>
        <w:pStyle w:val="3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Testing &amp; Debugging</w:t>
      </w:r>
      <w:r>
        <w:rPr>
          <w:rFonts w:hint="default" w:ascii="Times New Roman" w:hAnsi="Times New Roman" w:cs="Times New Roman"/>
          <w:sz w:val="24"/>
          <w:szCs w:val="24"/>
        </w:rPr>
        <w:t xml:space="preserve"> – Performed unit testing, integration testing, and resolved bugs to ensure system reliability.</w:t>
      </w:r>
    </w:p>
    <w:p w14:paraId="372D73BB">
      <w:pPr>
        <w:pStyle w:val="34"/>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Style w:val="35"/>
          <w:rFonts w:hint="default" w:ascii="Times New Roman" w:hAnsi="Times New Roman" w:cs="Times New Roman"/>
          <w:sz w:val="24"/>
          <w:szCs w:val="24"/>
        </w:rPr>
        <w:t>Deployment &amp; Documentation</w:t>
      </w:r>
      <w:r>
        <w:rPr>
          <w:rFonts w:hint="default" w:ascii="Times New Roman" w:hAnsi="Times New Roman" w:cs="Times New Roman"/>
          <w:sz w:val="24"/>
          <w:szCs w:val="24"/>
        </w:rPr>
        <w:t xml:space="preserve"> – Prepared project documentation, user manual, and demonstrated the final working system.</w:t>
      </w:r>
    </w:p>
    <w:p w14:paraId="2BABC693">
      <w:pPr>
        <w:pStyle w:val="2"/>
        <w:rPr>
          <w:rFonts w:hint="default" w:ascii="Times New Roman" w:hAnsi="Times New Roman" w:cs="Times New Roman"/>
          <w:sz w:val="24"/>
          <w:szCs w:val="24"/>
        </w:rPr>
      </w:pPr>
      <w:r>
        <w:rPr>
          <w:rFonts w:hint="default" w:ascii="Times New Roman" w:hAnsi="Times New Roman" w:cs="Times New Roman"/>
          <w:sz w:val="24"/>
          <w:szCs w:val="24"/>
        </w:rPr>
        <w:t>6. Snapshots / Screenshots</w:t>
      </w:r>
    </w:p>
    <w:p w14:paraId="348CFE92">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Step 1 : Go to Github and clone the Repository in your system then open in VS Code to do the execution , here is the github repo link : </w:t>
      </w:r>
      <w:r>
        <w:rPr>
          <w:rFonts w:hint="default" w:ascii="Times New Roman" w:hAnsi="Times New Roman" w:cs="Times New Roman"/>
          <w:b w:val="0"/>
          <w:bCs w:val="0"/>
          <w:sz w:val="24"/>
          <w:szCs w:val="24"/>
          <w:lang w:val="en-IN"/>
        </w:rPr>
        <w:fldChar w:fldCharType="begin"/>
      </w:r>
      <w:r>
        <w:rPr>
          <w:rFonts w:hint="default" w:ascii="Times New Roman" w:hAnsi="Times New Roman" w:cs="Times New Roman"/>
          <w:b w:val="0"/>
          <w:bCs w:val="0"/>
          <w:sz w:val="24"/>
          <w:szCs w:val="24"/>
          <w:lang w:val="en-IN"/>
        </w:rPr>
        <w:instrText xml:space="preserve"> HYPERLINK "https://github.com/Akshatakapare/Online_Medication_And_Prescription_Tracker" </w:instrText>
      </w:r>
      <w:r>
        <w:rPr>
          <w:rFonts w:hint="default" w:ascii="Times New Roman" w:hAnsi="Times New Roman" w:cs="Times New Roman"/>
          <w:b w:val="0"/>
          <w:bCs w:val="0"/>
          <w:sz w:val="24"/>
          <w:szCs w:val="24"/>
          <w:lang w:val="en-IN"/>
        </w:rPr>
        <w:fldChar w:fldCharType="separate"/>
      </w:r>
      <w:r>
        <w:rPr>
          <w:rStyle w:val="20"/>
          <w:rFonts w:hint="default" w:ascii="Times New Roman" w:hAnsi="Times New Roman" w:cs="Times New Roman"/>
          <w:b w:val="0"/>
          <w:bCs w:val="0"/>
          <w:sz w:val="24"/>
          <w:szCs w:val="24"/>
          <w:lang w:val="en-IN"/>
        </w:rPr>
        <w:t>Akshatakapare_Online_Medication_And_Prescription_Tracker_Infosys</w:t>
      </w:r>
      <w:r>
        <w:rPr>
          <w:rFonts w:hint="default" w:ascii="Times New Roman" w:hAnsi="Times New Roman" w:cs="Times New Roman"/>
          <w:b w:val="0"/>
          <w:bCs w:val="0"/>
          <w:sz w:val="24"/>
          <w:szCs w:val="24"/>
          <w:lang w:val="en-IN"/>
        </w:rPr>
        <w:fldChar w:fldCharType="end"/>
      </w:r>
    </w:p>
    <w:p w14:paraId="64E772E5">
      <w:pPr>
        <w:rPr>
          <w:rFonts w:hint="default" w:ascii="Times New Roman" w:hAnsi="Times New Roman" w:eastAsia="Segoe UI" w:cs="Times New Roman"/>
          <w:b w:val="0"/>
          <w:bCs w:val="0"/>
          <w:i w:val="0"/>
          <w:iCs w:val="0"/>
          <w:caps w:val="0"/>
          <w:color w:val="1F2328"/>
          <w:spacing w:val="0"/>
          <w:sz w:val="24"/>
          <w:szCs w:val="24"/>
          <w:shd w:val="clear" w:fill="FFFFFF"/>
          <w:lang w:val="en-IN"/>
        </w:rPr>
      </w:pPr>
      <w:r>
        <w:rPr>
          <w:rFonts w:hint="default" w:ascii="Times New Roman" w:hAnsi="Times New Roman" w:eastAsia="Segoe UI" w:cs="Times New Roman"/>
          <w:b w:val="0"/>
          <w:bCs w:val="0"/>
          <w:i w:val="0"/>
          <w:iCs w:val="0"/>
          <w:caps w:val="0"/>
          <w:color w:val="1F2328"/>
          <w:spacing w:val="0"/>
          <w:sz w:val="24"/>
          <w:szCs w:val="24"/>
          <w:shd w:val="clear" w:fill="FFFFFF"/>
          <w:lang w:val="en-IN"/>
        </w:rPr>
        <w:t xml:space="preserve">Step 2: </w:t>
      </w:r>
      <w:r>
        <w:rPr>
          <w:rFonts w:hint="default" w:ascii="Times New Roman" w:hAnsi="Times New Roman" w:eastAsia="Segoe UI" w:cs="Times New Roman"/>
          <w:b w:val="0"/>
          <w:bCs w:val="0"/>
          <w:i w:val="0"/>
          <w:iCs w:val="0"/>
          <w:caps w:val="0"/>
          <w:color w:val="1F2328"/>
          <w:spacing w:val="0"/>
          <w:sz w:val="24"/>
          <w:szCs w:val="24"/>
          <w:shd w:val="clear" w:fill="FFFFFF"/>
        </w:rPr>
        <w:t>Open MySQL and run:</w:t>
      </w:r>
      <w:r>
        <w:rPr>
          <w:rFonts w:hint="default" w:ascii="Times New Roman" w:hAnsi="Times New Roman" w:eastAsia="Segoe UI" w:cs="Times New Roman"/>
          <w:b w:val="0"/>
          <w:bCs w:val="0"/>
          <w:i w:val="0"/>
          <w:iCs w:val="0"/>
          <w:caps w:val="0"/>
          <w:color w:val="1F2328"/>
          <w:spacing w:val="0"/>
          <w:sz w:val="24"/>
          <w:szCs w:val="24"/>
          <w:shd w:val="clear" w:fill="FFFFFF"/>
          <w:lang w:val="en-IN"/>
        </w:rPr>
        <w:t xml:space="preserve"> </w:t>
      </w:r>
      <w:r>
        <w:rPr>
          <w:rFonts w:hint="default" w:ascii="Times New Roman" w:hAnsi="Times New Roman" w:eastAsia="Segoe UI" w:cs="Times New Roman"/>
          <w:b w:val="0"/>
          <w:bCs w:val="0"/>
          <w:i w:val="0"/>
          <w:iCs w:val="0"/>
          <w:caps w:val="0"/>
          <w:color w:val="1F2328"/>
          <w:spacing w:val="0"/>
          <w:sz w:val="24"/>
          <w:szCs w:val="24"/>
          <w:shd w:val="clear" w:fill="FFFFFF"/>
          <w:lang w:val="en-IN"/>
        </w:rPr>
        <w:t>CREATE DATABASE prescripto_db_main;</w:t>
      </w:r>
    </w:p>
    <w:p w14:paraId="5DF7B73B">
      <w:pPr>
        <w:pStyle w:val="4"/>
        <w:keepNext w:val="0"/>
        <w:keepLines w:val="0"/>
        <w:widowControl/>
        <w:suppressLineNumbers w:val="0"/>
        <w:shd w:val="clear" w:fill="FFFFFF"/>
        <w:spacing w:before="288" w:beforeAutospacing="0" w:after="192" w:afterAutospacing="0" w:line="15" w:lineRule="atLeast"/>
        <w:ind w:left="0" w:firstLine="0"/>
        <w:rPr>
          <w:rFonts w:hint="default" w:ascii="Times New Roman" w:hAnsi="Times New Roman" w:cs="Times New Roman"/>
          <w:sz w:val="24"/>
          <w:szCs w:val="24"/>
          <w:lang w:val="en-IN"/>
        </w:rPr>
      </w:pPr>
      <w:r>
        <w:rPr>
          <w:rFonts w:hint="default" w:ascii="Times New Roman" w:hAnsi="Times New Roman" w:eastAsia="Segoe UI" w:cs="Times New Roman"/>
          <w:b w:val="0"/>
          <w:bCs w:val="0"/>
          <w:i w:val="0"/>
          <w:iCs w:val="0"/>
          <w:caps w:val="0"/>
          <w:color w:val="1F2328"/>
          <w:spacing w:val="0"/>
          <w:sz w:val="24"/>
          <w:szCs w:val="24"/>
          <w:shd w:val="clear" w:fill="FFFFFF"/>
          <w:lang w:val="en-IN"/>
        </w:rPr>
        <w:t xml:space="preserve">Step 3 : </w:t>
      </w:r>
      <w:r>
        <w:rPr>
          <w:rFonts w:hint="default" w:ascii="Times New Roman" w:hAnsi="Times New Roman" w:eastAsia="Segoe UI" w:cs="Times New Roman"/>
          <w:b w:val="0"/>
          <w:bCs w:val="0"/>
          <w:i w:val="0"/>
          <w:iCs w:val="0"/>
          <w:caps w:val="0"/>
          <w:color w:val="1F2328"/>
          <w:spacing w:val="0"/>
          <w:sz w:val="24"/>
          <w:szCs w:val="24"/>
          <w:shd w:val="clear" w:fill="FFFFFF"/>
        </w:rPr>
        <w:t>Run Backend</w:t>
      </w:r>
      <w:r>
        <w:rPr>
          <w:rFonts w:hint="default" w:ascii="Times New Roman" w:hAnsi="Times New Roman" w:eastAsia="Segoe UI" w:cs="Times New Roman"/>
          <w:b w:val="0"/>
          <w:bCs w:val="0"/>
          <w:i w:val="0"/>
          <w:iCs w:val="0"/>
          <w:caps w:val="0"/>
          <w:color w:val="1F2328"/>
          <w:spacing w:val="0"/>
          <w:sz w:val="24"/>
          <w:szCs w:val="24"/>
          <w:shd w:val="clear" w:fill="FFFFFF"/>
          <w:lang w:val="en-IN"/>
        </w:rPr>
        <w:t xml:space="preserve">: </w:t>
      </w:r>
      <w:r>
        <w:rPr>
          <w:rFonts w:hint="default" w:ascii="Times New Roman" w:hAnsi="Times New Roman" w:eastAsia="Segoe UI" w:cs="Times New Roman"/>
          <w:b w:val="0"/>
          <w:bCs w:val="0"/>
          <w:i w:val="0"/>
          <w:iCs w:val="0"/>
          <w:caps w:val="0"/>
          <w:color w:val="1F2328"/>
          <w:spacing w:val="0"/>
          <w:sz w:val="24"/>
          <w:szCs w:val="24"/>
          <w:shd w:val="clear" w:fill="FFFFFF"/>
          <w:lang w:val="en-IN"/>
        </w:rPr>
        <w:t>./mvnw spring-boot:run</w:t>
      </w:r>
    </w:p>
    <w:p w14:paraId="0827AD8B">
      <w:pPr>
        <w:pStyle w:val="2"/>
        <w:keepNext w:val="0"/>
        <w:keepLines w:val="0"/>
        <w:widowControl/>
        <w:suppressLineNumbers w:val="0"/>
        <w:pBdr>
          <w:bottom w:val="none" w:color="auto" w:sz="0" w:space="0"/>
        </w:pBdr>
        <w:shd w:val="clear" w:fill="FFFFFF"/>
        <w:spacing w:before="288" w:beforeAutospacing="0" w:after="192" w:afterAutospacing="0" w:line="15" w:lineRule="atLeast"/>
        <w:ind w:left="0" w:right="0" w:firstLine="0"/>
        <w:rPr>
          <w:rFonts w:hint="default" w:ascii="Times New Roman" w:hAnsi="Times New Roman" w:cs="Times New Roman"/>
          <w:sz w:val="24"/>
          <w:szCs w:val="24"/>
          <w:lang w:val="en-IN"/>
        </w:rPr>
      </w:pPr>
      <w:r>
        <w:rPr>
          <w:rFonts w:hint="default" w:ascii="Times New Roman" w:hAnsi="Times New Roman" w:eastAsia="Segoe UI" w:cs="Times New Roman"/>
          <w:b w:val="0"/>
          <w:bCs w:val="0"/>
          <w:i w:val="0"/>
          <w:iCs w:val="0"/>
          <w:caps w:val="0"/>
          <w:color w:val="1F2328"/>
          <w:spacing w:val="0"/>
          <w:sz w:val="24"/>
          <w:szCs w:val="24"/>
          <w:shd w:val="clear" w:fill="FFFFFF"/>
          <w:lang w:val="en-IN"/>
        </w:rPr>
        <w:t xml:space="preserve">Step 4 : </w:t>
      </w:r>
      <w:r>
        <w:rPr>
          <w:rFonts w:hint="default" w:ascii="Times New Roman" w:hAnsi="Times New Roman" w:eastAsia="Segoe UI" w:cs="Times New Roman"/>
          <w:b w:val="0"/>
          <w:bCs w:val="0"/>
          <w:i w:val="0"/>
          <w:iCs w:val="0"/>
          <w:caps w:val="0"/>
          <w:color w:val="1F2328"/>
          <w:spacing w:val="0"/>
          <w:sz w:val="24"/>
          <w:szCs w:val="24"/>
          <w:shd w:val="clear" w:fill="FFFFFF"/>
        </w:rPr>
        <w:t>Frontend Setup</w:t>
      </w:r>
      <w:r>
        <w:rPr>
          <w:rFonts w:hint="default" w:ascii="Times New Roman" w:hAnsi="Times New Roman" w:eastAsia="Segoe UI" w:cs="Times New Roman"/>
          <w:b w:val="0"/>
          <w:bCs w:val="0"/>
          <w:i w:val="0"/>
          <w:iCs w:val="0"/>
          <w:caps w:val="0"/>
          <w:color w:val="1F2328"/>
          <w:spacing w:val="0"/>
          <w:sz w:val="24"/>
          <w:szCs w:val="24"/>
          <w:shd w:val="clear" w:fill="FFFFFF"/>
          <w:lang w:val="en-IN"/>
        </w:rPr>
        <w:t xml:space="preserve"> : </w:t>
      </w:r>
      <w:r>
        <w:rPr>
          <w:rFonts w:hint="default" w:ascii="Times New Roman" w:hAnsi="Times New Roman" w:eastAsia="Segoe UI" w:cs="Times New Roman"/>
          <w:b w:val="0"/>
          <w:bCs w:val="0"/>
          <w:i w:val="0"/>
          <w:iCs w:val="0"/>
          <w:caps w:val="0"/>
          <w:color w:val="1F2328"/>
          <w:spacing w:val="0"/>
          <w:sz w:val="24"/>
          <w:szCs w:val="24"/>
          <w:shd w:val="clear" w:fill="FFFFFF"/>
          <w:lang w:val="en-IN"/>
        </w:rPr>
        <w:t>cd frontend</w:t>
      </w:r>
    </w:p>
    <w:p w14:paraId="69974BB9">
      <w:pPr>
        <w:pStyle w:val="3"/>
        <w:keepNext w:val="0"/>
        <w:keepLines w:val="0"/>
        <w:widowControl/>
        <w:suppressLineNumbers w:val="0"/>
        <w:pBdr>
          <w:bottom w:val="none" w:color="auto" w:sz="0" w:space="0"/>
        </w:pBdr>
        <w:shd w:val="clear" w:fill="FFFFFF"/>
        <w:spacing w:before="288" w:beforeAutospacing="0" w:after="192" w:afterAutospacing="0" w:line="15" w:lineRule="atLeast"/>
        <w:ind w:left="0" w:firstLine="0"/>
        <w:rPr>
          <w:rFonts w:hint="default" w:ascii="Times New Roman" w:hAnsi="Times New Roman" w:eastAsia="Segoe UI" w:cs="Times New Roman"/>
          <w:b w:val="0"/>
          <w:bCs w:val="0"/>
          <w:i w:val="0"/>
          <w:iCs w:val="0"/>
          <w:caps w:val="0"/>
          <w:color w:val="1F2328"/>
          <w:spacing w:val="0"/>
          <w:sz w:val="24"/>
          <w:szCs w:val="24"/>
          <w:shd w:val="clear" w:fill="FFFFFF"/>
        </w:rPr>
      </w:pPr>
      <w:r>
        <w:rPr>
          <w:rFonts w:hint="default" w:ascii="Times New Roman" w:hAnsi="Times New Roman" w:eastAsia="Segoe UI" w:cs="Times New Roman"/>
          <w:b w:val="0"/>
          <w:bCs w:val="0"/>
          <w:i w:val="0"/>
          <w:iCs w:val="0"/>
          <w:caps w:val="0"/>
          <w:color w:val="1F2328"/>
          <w:spacing w:val="0"/>
          <w:sz w:val="24"/>
          <w:szCs w:val="24"/>
          <w:shd w:val="clear" w:fill="FFFFFF"/>
          <w:lang w:val="en-IN"/>
        </w:rPr>
        <w:t>Step 5: I</w:t>
      </w:r>
      <w:r>
        <w:rPr>
          <w:rFonts w:hint="default" w:ascii="Times New Roman" w:hAnsi="Times New Roman" w:eastAsia="Segoe UI" w:cs="Times New Roman"/>
          <w:b w:val="0"/>
          <w:bCs w:val="0"/>
          <w:i w:val="0"/>
          <w:iCs w:val="0"/>
          <w:caps w:val="0"/>
          <w:color w:val="1F2328"/>
          <w:spacing w:val="0"/>
          <w:sz w:val="24"/>
          <w:szCs w:val="24"/>
          <w:shd w:val="clear" w:fill="FFFFFF"/>
        </w:rPr>
        <w:t>nstall dependencies</w:t>
      </w:r>
    </w:p>
    <w:p w14:paraId="5FF8822B">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npm install</w:t>
      </w:r>
    </w:p>
    <w:p w14:paraId="22F9408D">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npm i react-router-dom</w:t>
      </w:r>
    </w:p>
    <w:p w14:paraId="0B8BE0BC">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npm i axios</w:t>
      </w:r>
    </w:p>
    <w:p w14:paraId="36A386E8">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npm install tailwindcss @tailwindcss/vite</w:t>
      </w:r>
    </w:p>
    <w:p w14:paraId="4643BDC5">
      <w:pPr>
        <w:rPr>
          <w:rFonts w:hint="default" w:ascii="Times New Roman" w:hAnsi="Times New Roman" w:cs="Times New Roman"/>
          <w:b w:val="0"/>
          <w:bCs w:val="0"/>
          <w:sz w:val="24"/>
          <w:szCs w:val="24"/>
          <w:lang w:val="en-IN"/>
        </w:rPr>
      </w:pPr>
    </w:p>
    <w:p w14:paraId="779F2C11">
      <w:pPr>
        <w:rPr>
          <w:rFonts w:hint="default" w:ascii="Times New Roman" w:hAnsi="Times New Roman" w:eastAsia="SimSun" w:cs="Times New Roman"/>
          <w:b w:val="0"/>
          <w:bCs w:val="0"/>
          <w:sz w:val="24"/>
          <w:szCs w:val="24"/>
          <w:lang w:val="en-IN"/>
        </w:rPr>
      </w:pPr>
      <w:r>
        <w:rPr>
          <w:rFonts w:hint="default" w:ascii="Times New Roman" w:hAnsi="Times New Roman" w:eastAsia="SimSun" w:cs="Times New Roman"/>
          <w:b w:val="0"/>
          <w:bCs w:val="0"/>
          <w:sz w:val="24"/>
          <w:szCs w:val="24"/>
          <w:lang w:val="en-IN"/>
        </w:rPr>
        <w:t xml:space="preserve">Step </w:t>
      </w:r>
      <w:r>
        <w:rPr>
          <w:rFonts w:hint="default" w:ascii="Times New Roman" w:hAnsi="Times New Roman" w:eastAsia="SimSun" w:cs="Times New Roman"/>
          <w:b w:val="0"/>
          <w:bCs w:val="0"/>
          <w:sz w:val="24"/>
          <w:szCs w:val="24"/>
          <w:lang w:val="en-IN"/>
        </w:rPr>
        <w:t>6</w:t>
      </w:r>
      <w:r>
        <w:rPr>
          <w:rFonts w:hint="default" w:ascii="Times New Roman" w:hAnsi="Times New Roman" w:eastAsia="SimSun" w:cs="Times New Roman"/>
          <w:b w:val="0"/>
          <w:bCs w:val="0"/>
          <w:sz w:val="24"/>
          <w:szCs w:val="24"/>
          <w:lang w:val="en-IN"/>
        </w:rPr>
        <w:t xml:space="preserve"> : Start the </w:t>
      </w:r>
      <w:r>
        <w:rPr>
          <w:rFonts w:hint="default" w:ascii="Times New Roman" w:hAnsi="Times New Roman" w:eastAsia="SimSun" w:cs="Times New Roman"/>
          <w:b w:val="0"/>
          <w:bCs w:val="0"/>
          <w:sz w:val="24"/>
          <w:szCs w:val="24"/>
          <w:lang w:val="en-IN"/>
        </w:rPr>
        <w:t>application with : npm run dev</w:t>
      </w:r>
    </w:p>
    <w:p w14:paraId="68792087">
      <w:pPr>
        <w:rPr>
          <w:rFonts w:hint="default" w:ascii="Times New Roman" w:hAnsi="Times New Roman" w:cs="Times New Roman"/>
          <w:sz w:val="24"/>
          <w:szCs w:val="24"/>
          <w:lang w:val="en-IN"/>
        </w:rPr>
      </w:pPr>
      <w:r>
        <w:rPr>
          <w:rFonts w:hint="default" w:ascii="Times New Roman" w:hAnsi="Times New Roman" w:cs="Times New Roman"/>
          <w:sz w:val="24"/>
          <w:szCs w:val="24"/>
        </w:rPr>
        <w:drawing>
          <wp:inline distT="0" distB="0" distL="114300" distR="114300">
            <wp:extent cx="6866890" cy="1996440"/>
            <wp:effectExtent l="0" t="0" r="635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8"/>
                    <a:stretch>
                      <a:fillRect/>
                    </a:stretch>
                  </pic:blipFill>
                  <pic:spPr>
                    <a:xfrm>
                      <a:off x="0" y="0"/>
                      <a:ext cx="6866890" cy="1996440"/>
                    </a:xfrm>
                    <a:prstGeom prst="rect">
                      <a:avLst/>
                    </a:prstGeom>
                    <a:noFill/>
                    <a:ln>
                      <a:noFill/>
                    </a:ln>
                  </pic:spPr>
                </pic:pic>
              </a:graphicData>
            </a:graphic>
          </wp:inline>
        </w:drawing>
      </w:r>
    </w:p>
    <w:p w14:paraId="09E1BB08">
      <w:pPr>
        <w:rPr>
          <w:rFonts w:hint="default" w:ascii="Times New Roman" w:hAnsi="Times New Roman" w:cs="Times New Roman"/>
          <w:sz w:val="24"/>
          <w:szCs w:val="24"/>
          <w:lang w:val="en-IN"/>
        </w:rPr>
      </w:pPr>
    </w:p>
    <w:p w14:paraId="33D0C92B">
      <w:pPr>
        <w:rPr>
          <w:rFonts w:hint="default" w:ascii="Times New Roman" w:hAnsi="Times New Roman" w:cs="Times New Roman"/>
          <w:sz w:val="24"/>
          <w:szCs w:val="24"/>
          <w:lang w:val="en-IN"/>
        </w:rPr>
      </w:pPr>
    </w:p>
    <w:p w14:paraId="6BC2575A">
      <w:pPr>
        <w:rPr>
          <w:rFonts w:hint="default" w:ascii="Times New Roman" w:hAnsi="Times New Roman" w:cs="Times New Roman"/>
          <w:sz w:val="24"/>
          <w:szCs w:val="24"/>
          <w:lang w:val="en-IN"/>
        </w:rPr>
      </w:pPr>
    </w:p>
    <w:p w14:paraId="11978F23">
      <w:pPr>
        <w:rPr>
          <w:rFonts w:hint="default" w:ascii="Times New Roman" w:hAnsi="Times New Roman" w:cs="Times New Roman"/>
          <w:sz w:val="24"/>
          <w:szCs w:val="24"/>
          <w:lang w:val="en-IN"/>
        </w:rPr>
      </w:pPr>
    </w:p>
    <w:p w14:paraId="387483E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Here is the Landing page with basic navigation</w:t>
      </w:r>
      <w:r>
        <w:rPr>
          <w:rFonts w:hint="default" w:ascii="Times New Roman" w:hAnsi="Times New Roman" w:cs="Times New Roman"/>
          <w:sz w:val="24"/>
          <w:szCs w:val="24"/>
          <w:lang w:val="en-IN"/>
        </w:rPr>
        <w:t xml:space="preserve"> for </w:t>
      </w:r>
      <w:r>
        <w:rPr>
          <w:rFonts w:hint="default" w:ascii="Times New Roman" w:hAnsi="Times New Roman" w:cs="Times New Roman"/>
          <w:sz w:val="24"/>
          <w:szCs w:val="24"/>
          <w:lang w:val="en-IN"/>
        </w:rPr>
        <w:t xml:space="preserve"> user</w:t>
      </w:r>
    </w:p>
    <w:p w14:paraId="68F41565">
      <w:pPr>
        <w:rPr>
          <w:rFonts w:hint="default" w:ascii="Times New Roman" w:hAnsi="Times New Roman" w:cs="Times New Roman"/>
          <w:sz w:val="24"/>
          <w:szCs w:val="24"/>
          <w:lang w:val="en-IN"/>
        </w:rPr>
      </w:pPr>
      <w:r>
        <w:rPr>
          <w:rFonts w:hint="default"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paragraph">
                  <wp:posOffset>635</wp:posOffset>
                </wp:positionV>
                <wp:extent cx="6612890" cy="3095625"/>
                <wp:effectExtent l="4445" t="4445" r="12065" b="8890"/>
                <wp:wrapNone/>
                <wp:docPr id="3" name="Text Box 3"/>
                <wp:cNvGraphicFramePr/>
                <a:graphic xmlns:a="http://schemas.openxmlformats.org/drawingml/2006/main">
                  <a:graphicData uri="http://schemas.microsoft.com/office/word/2010/wordprocessingShape">
                    <wps:wsp>
                      <wps:cNvSpPr txBox="1"/>
                      <wps:spPr>
                        <a:xfrm>
                          <a:off x="456565" y="7140575"/>
                          <a:ext cx="6612890" cy="3095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pPr>
                              <w:rPr>
                                <w:lang w:val="en-IN"/>
                              </w:rPr>
                            </w:pPr>
                            <w:r>
                              <w:drawing>
                                <wp:inline distT="0" distB="0" distL="114300" distR="114300">
                                  <wp:extent cx="6416040" cy="3070860"/>
                                  <wp:effectExtent l="0" t="0" r="0" b="762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9"/>
                                          <a:stretch>
                                            <a:fillRect/>
                                          </a:stretch>
                                        </pic:blipFill>
                                        <pic:spPr>
                                          <a:xfrm>
                                            <a:off x="0" y="0"/>
                                            <a:ext cx="6416040" cy="30708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0.05pt;height:243.75pt;width:520.7pt;z-index:251659264;mso-width-relative:page;mso-height-relative:page;" fillcolor="#FFFFFF [3201]" filled="t" stroked="t" coordsize="21600,21600" o:gfxdata="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MJ/AvTAAAABwEAAA8A&#10;AAAAAAAAAQAgAAAAIgAAAGRycy9kb3ducmV2LnhtbFBLAQIUABQAAAAIAIdO4kBbKEu6VQIAAMIE&#10;AAAOAAAAAAAAAAEAIAAAACIBAABkcnMvZTJvRG9jLnhtbFBLBQYAAAAABgAGAFkBAADpBQAAAAA=&#10;">
                <v:fill on="t" focussize="0,0"/>
                <v:stroke weight="0.5pt" color="#000000 [3204]" joinstyle="round"/>
                <v:imagedata o:title=""/>
                <o:lock v:ext="edit" aspectratio="f"/>
                <v:textbox>
                  <w:txbxContent>
                    <w:p w14:paraId="0BC97B8F">
                      <w:pPr>
                        <w:rPr>
                          <w:lang w:val="en-IN"/>
                        </w:rPr>
                      </w:pPr>
                      <w:r>
                        <w:drawing>
                          <wp:inline distT="0" distB="0" distL="114300" distR="114300">
                            <wp:extent cx="6416040" cy="3070860"/>
                            <wp:effectExtent l="0" t="0" r="0" b="762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pic:cNvPicPr>
                                      <a:picLocks noChangeAspect="1"/>
                                    </pic:cNvPicPr>
                                  </pic:nvPicPr>
                                  <pic:blipFill>
                                    <a:blip r:embed="rId9"/>
                                    <a:stretch>
                                      <a:fillRect/>
                                    </a:stretch>
                                  </pic:blipFill>
                                  <pic:spPr>
                                    <a:xfrm>
                                      <a:off x="0" y="0"/>
                                      <a:ext cx="6416040" cy="3070860"/>
                                    </a:xfrm>
                                    <a:prstGeom prst="rect">
                                      <a:avLst/>
                                    </a:prstGeom>
                                    <a:noFill/>
                                    <a:ln>
                                      <a:noFill/>
                                    </a:ln>
                                  </pic:spPr>
                                </pic:pic>
                              </a:graphicData>
                            </a:graphic>
                          </wp:inline>
                        </w:drawing>
                      </w:r>
                    </w:p>
                  </w:txbxContent>
                </v:textbox>
              </v:shape>
            </w:pict>
          </mc:Fallback>
        </mc:AlternateContent>
      </w:r>
    </w:p>
    <w:p w14:paraId="76E5A88B">
      <w:pPr>
        <w:rPr>
          <w:rFonts w:hint="default" w:ascii="Times New Roman" w:hAnsi="Times New Roman" w:cs="Times New Roman"/>
          <w:sz w:val="24"/>
          <w:szCs w:val="24"/>
          <w:lang w:val="en-IN"/>
        </w:rPr>
      </w:pPr>
    </w:p>
    <w:p w14:paraId="637FC911">
      <w:pPr>
        <w:rPr>
          <w:rFonts w:hint="default" w:ascii="Times New Roman" w:hAnsi="Times New Roman" w:cs="Times New Roman"/>
          <w:sz w:val="24"/>
          <w:szCs w:val="24"/>
          <w:lang w:val="en-IN"/>
        </w:rPr>
      </w:pPr>
    </w:p>
    <w:p w14:paraId="385172A9">
      <w:pPr>
        <w:rPr>
          <w:rFonts w:hint="default" w:ascii="Times New Roman" w:hAnsi="Times New Roman" w:cs="Times New Roman"/>
          <w:sz w:val="24"/>
          <w:szCs w:val="24"/>
          <w:lang w:val="en-IN"/>
        </w:rPr>
      </w:pPr>
    </w:p>
    <w:p w14:paraId="27A87CEF">
      <w:pPr>
        <w:rPr>
          <w:rFonts w:hint="default" w:ascii="Times New Roman" w:hAnsi="Times New Roman" w:cs="Times New Roman"/>
          <w:sz w:val="24"/>
          <w:szCs w:val="24"/>
          <w:lang w:val="en-IN"/>
        </w:rPr>
      </w:pPr>
    </w:p>
    <w:p w14:paraId="05CDB7DE">
      <w:pPr>
        <w:rPr>
          <w:rFonts w:hint="default" w:ascii="Times New Roman" w:hAnsi="Times New Roman" w:cs="Times New Roman"/>
          <w:sz w:val="24"/>
          <w:szCs w:val="24"/>
          <w:lang w:val="en-IN"/>
        </w:rPr>
      </w:pPr>
    </w:p>
    <w:p w14:paraId="4013675C">
      <w:pPr>
        <w:rPr>
          <w:rFonts w:hint="default" w:ascii="Times New Roman" w:hAnsi="Times New Roman" w:cs="Times New Roman"/>
          <w:sz w:val="24"/>
          <w:szCs w:val="24"/>
          <w:lang w:val="en-IN"/>
        </w:rPr>
      </w:pPr>
    </w:p>
    <w:p w14:paraId="4371189A">
      <w:pPr>
        <w:rPr>
          <w:rFonts w:hint="default" w:ascii="Times New Roman" w:hAnsi="Times New Roman" w:cs="Times New Roman"/>
          <w:sz w:val="24"/>
          <w:szCs w:val="24"/>
          <w:lang w:val="en-IN"/>
        </w:rPr>
      </w:pPr>
    </w:p>
    <w:p w14:paraId="64C9A02A">
      <w:pPr>
        <w:rPr>
          <w:rFonts w:hint="default" w:ascii="Times New Roman" w:hAnsi="Times New Roman" w:cs="Times New Roman"/>
          <w:sz w:val="24"/>
          <w:szCs w:val="24"/>
          <w:lang w:val="en-IN"/>
        </w:rPr>
      </w:pPr>
    </w:p>
    <w:p w14:paraId="233A122B">
      <w:pPr>
        <w:rPr>
          <w:rFonts w:hint="default" w:ascii="Times New Roman" w:hAnsi="Times New Roman" w:cs="Times New Roman"/>
          <w:sz w:val="24"/>
          <w:szCs w:val="24"/>
          <w:lang w:val="en-IN"/>
        </w:rPr>
      </w:pPr>
    </w:p>
    <w:p w14:paraId="4B674CF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After clicking on Login/Signup here user need to register and log in for Authentication.</w:t>
      </w:r>
    </w:p>
    <w:p w14:paraId="5501B82A">
      <w:pPr>
        <w:rPr>
          <w:rFonts w:hint="default" w:ascii="Times New Roman" w:hAnsi="Times New Roman" w:cs="Times New Roman"/>
          <w:sz w:val="24"/>
          <w:szCs w:val="24"/>
          <w:lang w:val="en-IN"/>
        </w:rPr>
      </w:pPr>
      <w:r>
        <w:rPr>
          <w:rFonts w:hint="default"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3327400</wp:posOffset>
                </wp:positionH>
                <wp:positionV relativeFrom="paragraph">
                  <wp:posOffset>36195</wp:posOffset>
                </wp:positionV>
                <wp:extent cx="3187065" cy="2941320"/>
                <wp:effectExtent l="4445" t="5080" r="8890" b="10160"/>
                <wp:wrapNone/>
                <wp:docPr id="7" name="Text Box 7"/>
                <wp:cNvGraphicFramePr/>
                <a:graphic xmlns:a="http://schemas.openxmlformats.org/drawingml/2006/main">
                  <a:graphicData uri="http://schemas.microsoft.com/office/word/2010/wordprocessingShape">
                    <wps:wsp>
                      <wps:cNvSpPr txBox="1"/>
                      <wps:spPr>
                        <a:xfrm>
                          <a:off x="3784600" y="678815"/>
                          <a:ext cx="3187065" cy="2941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C00866">
                            <w:pPr>
                              <w:rPr>
                                <w:lang w:val="en-IN"/>
                              </w:rPr>
                            </w:pPr>
                            <w:r>
                              <w:drawing>
                                <wp:inline distT="0" distB="0" distL="114300" distR="114300">
                                  <wp:extent cx="2997200" cy="2920365"/>
                                  <wp:effectExtent l="0" t="0" r="5080" b="5715"/>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10"/>
                                          <a:stretch>
                                            <a:fillRect/>
                                          </a:stretch>
                                        </pic:blipFill>
                                        <pic:spPr>
                                          <a:xfrm>
                                            <a:off x="0" y="0"/>
                                            <a:ext cx="2997200" cy="29203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2pt;margin-top:2.85pt;height:231.6pt;width:250.95pt;z-index:251661312;mso-width-relative:page;mso-height-relative:page;" fillcolor="#FFFFFF [3201]" filled="t" stroked="t" coordsize="21600,21600" o:gfxdata="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CE3319cAAAAK&#10;AQAADwAAAAAAAAABACAAAAAiAAAAZHJzL2Rvd25yZXYueG1sUEsBAhQAFAAAAAgAh07iQOhV2+JW&#10;AgAAwgQAAA4AAAAAAAAAAQAgAAAAJgEAAGRycy9lMm9Eb2MueG1sUEsFBgAAAAAGAAYAWQEAAO4F&#10;AAAAAA==&#10;">
                <v:fill on="t" focussize="0,0"/>
                <v:stroke weight="0.5pt" color="#000000 [3204]" joinstyle="round"/>
                <v:imagedata o:title=""/>
                <o:lock v:ext="edit" aspectratio="f"/>
                <v:textbox>
                  <w:txbxContent>
                    <w:p w14:paraId="74C00866">
                      <w:pPr>
                        <w:rPr>
                          <w:lang w:val="en-IN"/>
                        </w:rPr>
                      </w:pPr>
                      <w:r>
                        <w:drawing>
                          <wp:inline distT="0" distB="0" distL="114300" distR="114300">
                            <wp:extent cx="2997200" cy="2920365"/>
                            <wp:effectExtent l="0" t="0" r="5080" b="5715"/>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10"/>
                                    <a:stretch>
                                      <a:fillRect/>
                                    </a:stretch>
                                  </pic:blipFill>
                                  <pic:spPr>
                                    <a:xfrm>
                                      <a:off x="0" y="0"/>
                                      <a:ext cx="2997200" cy="2920365"/>
                                    </a:xfrm>
                                    <a:prstGeom prst="rect">
                                      <a:avLst/>
                                    </a:prstGeom>
                                    <a:noFill/>
                                    <a:ln>
                                      <a:noFill/>
                                    </a:ln>
                                  </pic:spPr>
                                </pic:pic>
                              </a:graphicData>
                            </a:graphic>
                          </wp:inline>
                        </w:drawing>
                      </w:r>
                    </w:p>
                  </w:txbxContent>
                </v:textbox>
              </v:shape>
            </w:pict>
          </mc:Fallback>
        </mc:AlternateContent>
      </w:r>
      <w:r>
        <w:rPr>
          <w:rFonts w:hint="default"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8890</wp:posOffset>
                </wp:positionH>
                <wp:positionV relativeFrom="paragraph">
                  <wp:posOffset>27940</wp:posOffset>
                </wp:positionV>
                <wp:extent cx="3253105" cy="2949575"/>
                <wp:effectExtent l="4445" t="5080" r="19050" b="17145"/>
                <wp:wrapNone/>
                <wp:docPr id="5" name="Text Box 5"/>
                <wp:cNvGraphicFramePr/>
                <a:graphic xmlns:a="http://schemas.openxmlformats.org/drawingml/2006/main">
                  <a:graphicData uri="http://schemas.microsoft.com/office/word/2010/wordprocessingShape">
                    <wps:wsp>
                      <wps:cNvSpPr txBox="1"/>
                      <wps:spPr>
                        <a:xfrm>
                          <a:off x="466090" y="670560"/>
                          <a:ext cx="3253105" cy="29495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pPr>
                              <w:rPr>
                                <w:lang w:val="en-IN"/>
                              </w:rPr>
                            </w:pPr>
                            <w:r>
                              <w:drawing>
                                <wp:inline distT="0" distB="0" distL="114300" distR="114300">
                                  <wp:extent cx="3061970" cy="2867025"/>
                                  <wp:effectExtent l="0" t="0" r="1270" b="1333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11"/>
                                          <a:stretch>
                                            <a:fillRect/>
                                          </a:stretch>
                                        </pic:blipFill>
                                        <pic:spPr>
                                          <a:xfrm>
                                            <a:off x="0" y="0"/>
                                            <a:ext cx="3061970" cy="28670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2.2pt;height:232.25pt;width:256.15pt;z-index:251660288;mso-width-relative:page;mso-height-relative:page;" fillcolor="#FFFFFF [3201]" filled="t" stroked="t" coordsize="21600,21600" o:gfxdata="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vuHy0wAAAAcBAAAPAAAA&#10;AAAAAAEAIAAAACIAAABkcnMvZG93bnJldi54bWxQSwECFAAUAAAACACHTuJAlkHHyVMCAADBBAAA&#10;DgAAAAAAAAABACAAAAAiAQAAZHJzL2Uyb0RvYy54bWxQSwUGAAAAAAYABgBZAQAA5wUAAAAA&#10;">
                <v:fill on="t" focussize="0,0"/>
                <v:stroke weight="0.5pt" color="#000000 [3204]" joinstyle="round"/>
                <v:imagedata o:title=""/>
                <o:lock v:ext="edit" aspectratio="f"/>
                <v:textbox>
                  <w:txbxContent>
                    <w:p w14:paraId="74113EFA">
                      <w:pPr>
                        <w:rPr>
                          <w:lang w:val="en-IN"/>
                        </w:rPr>
                      </w:pPr>
                      <w:r>
                        <w:drawing>
                          <wp:inline distT="0" distB="0" distL="114300" distR="114300">
                            <wp:extent cx="3061970" cy="2867025"/>
                            <wp:effectExtent l="0" t="0" r="1270" b="1333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11"/>
                                    <a:stretch>
                                      <a:fillRect/>
                                    </a:stretch>
                                  </pic:blipFill>
                                  <pic:spPr>
                                    <a:xfrm>
                                      <a:off x="0" y="0"/>
                                      <a:ext cx="3061970" cy="2867025"/>
                                    </a:xfrm>
                                    <a:prstGeom prst="rect">
                                      <a:avLst/>
                                    </a:prstGeom>
                                    <a:noFill/>
                                    <a:ln>
                                      <a:noFill/>
                                    </a:ln>
                                  </pic:spPr>
                                </pic:pic>
                              </a:graphicData>
                            </a:graphic>
                          </wp:inline>
                        </w:drawing>
                      </w:r>
                    </w:p>
                  </w:txbxContent>
                </v:textbox>
              </v:shape>
            </w:pict>
          </mc:Fallback>
        </mc:AlternateContent>
      </w:r>
    </w:p>
    <w:p w14:paraId="3E0301D1">
      <w:pPr>
        <w:rPr>
          <w:rFonts w:hint="default" w:ascii="Times New Roman" w:hAnsi="Times New Roman" w:cs="Times New Roman"/>
          <w:sz w:val="24"/>
          <w:szCs w:val="24"/>
          <w:lang w:val="en-IN"/>
        </w:rPr>
      </w:pPr>
    </w:p>
    <w:p w14:paraId="1469919C">
      <w:pPr>
        <w:rPr>
          <w:rFonts w:hint="default" w:ascii="Times New Roman" w:hAnsi="Times New Roman" w:cs="Times New Roman"/>
          <w:sz w:val="24"/>
          <w:szCs w:val="24"/>
          <w:lang w:val="en-IN"/>
        </w:rPr>
      </w:pPr>
    </w:p>
    <w:p w14:paraId="3103C99E">
      <w:pPr>
        <w:rPr>
          <w:rFonts w:hint="default" w:ascii="Times New Roman" w:hAnsi="Times New Roman" w:cs="Times New Roman"/>
          <w:sz w:val="24"/>
          <w:szCs w:val="24"/>
          <w:lang w:val="en-IN"/>
        </w:rPr>
      </w:pPr>
    </w:p>
    <w:p w14:paraId="795A71DC">
      <w:pPr>
        <w:rPr>
          <w:rFonts w:hint="default" w:ascii="Times New Roman" w:hAnsi="Times New Roman" w:cs="Times New Roman"/>
          <w:sz w:val="24"/>
          <w:szCs w:val="24"/>
          <w:lang w:val="en-IN"/>
        </w:rPr>
      </w:pPr>
    </w:p>
    <w:p w14:paraId="1DCEFF5B">
      <w:pPr>
        <w:rPr>
          <w:rFonts w:hint="default" w:ascii="Times New Roman" w:hAnsi="Times New Roman" w:cs="Times New Roman"/>
          <w:sz w:val="24"/>
          <w:szCs w:val="24"/>
          <w:lang w:val="en-IN"/>
        </w:rPr>
      </w:pPr>
    </w:p>
    <w:p w14:paraId="29271868">
      <w:pPr>
        <w:rPr>
          <w:rFonts w:hint="default" w:ascii="Times New Roman" w:hAnsi="Times New Roman" w:cs="Times New Roman"/>
          <w:sz w:val="24"/>
          <w:szCs w:val="24"/>
          <w:lang w:val="en-IN"/>
        </w:rPr>
      </w:pPr>
    </w:p>
    <w:p w14:paraId="5BE01928">
      <w:pPr>
        <w:rPr>
          <w:rFonts w:hint="default" w:ascii="Times New Roman" w:hAnsi="Times New Roman" w:cs="Times New Roman"/>
          <w:sz w:val="24"/>
          <w:szCs w:val="24"/>
          <w:lang w:val="en-IN"/>
        </w:rPr>
      </w:pPr>
    </w:p>
    <w:p w14:paraId="3F320965">
      <w:pPr>
        <w:rPr>
          <w:rFonts w:hint="default" w:ascii="Times New Roman" w:hAnsi="Times New Roman" w:cs="Times New Roman"/>
          <w:sz w:val="24"/>
          <w:szCs w:val="24"/>
          <w:lang w:val="en-IN"/>
        </w:rPr>
      </w:pPr>
    </w:p>
    <w:p w14:paraId="7AF3DCE0">
      <w:pPr>
        <w:rPr>
          <w:rFonts w:hint="default" w:ascii="Times New Roman" w:hAnsi="Times New Roman" w:cs="Times New Roman"/>
          <w:sz w:val="24"/>
          <w:szCs w:val="24"/>
          <w:lang w:val="en-IN"/>
        </w:rPr>
      </w:pPr>
    </w:p>
    <w:p w14:paraId="26B70ED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This is Patient Dashboard</w:t>
      </w:r>
    </w:p>
    <w:p w14:paraId="57C0F1FF">
      <w:pPr>
        <w:rPr>
          <w:rFonts w:hint="default" w:ascii="Times New Roman" w:hAnsi="Times New Roman" w:cs="Times New Roman"/>
          <w:sz w:val="24"/>
          <w:szCs w:val="24"/>
          <w:lang w:val="en-IN"/>
        </w:rPr>
      </w:pPr>
      <w:r>
        <w:rPr>
          <w:rFonts w:hint="default"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8890</wp:posOffset>
                </wp:positionH>
                <wp:positionV relativeFrom="paragraph">
                  <wp:posOffset>106045</wp:posOffset>
                </wp:positionV>
                <wp:extent cx="6612255" cy="2395855"/>
                <wp:effectExtent l="4445" t="4445" r="12700" b="7620"/>
                <wp:wrapNone/>
                <wp:docPr id="9" name="Text Box 9"/>
                <wp:cNvGraphicFramePr/>
                <a:graphic xmlns:a="http://schemas.openxmlformats.org/drawingml/2006/main">
                  <a:graphicData uri="http://schemas.microsoft.com/office/word/2010/wordprocessingShape">
                    <wps:wsp>
                      <wps:cNvSpPr txBox="1"/>
                      <wps:spPr>
                        <a:xfrm>
                          <a:off x="466090" y="4283710"/>
                          <a:ext cx="6612255" cy="2395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pPr>
                              <w:rPr>
                                <w:lang w:val="en-IN"/>
                              </w:rPr>
                            </w:pPr>
                            <w:r>
                              <w:drawing>
                                <wp:inline distT="0" distB="0" distL="114300" distR="114300">
                                  <wp:extent cx="6455410" cy="2295525"/>
                                  <wp:effectExtent l="0" t="0" r="6350" b="5715"/>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12"/>
                                          <a:stretch>
                                            <a:fillRect/>
                                          </a:stretch>
                                        </pic:blipFill>
                                        <pic:spPr>
                                          <a:xfrm>
                                            <a:off x="0" y="0"/>
                                            <a:ext cx="6455410" cy="22955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8.35pt;height:188.65pt;width:520.65pt;z-index:251662336;mso-width-relative:page;mso-height-relative:page;" fillcolor="#FFFFFF [3201]" filled="t" stroked="t" coordsize="21600,21600" o:gfxdata="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qao7t1QAAAAkBAAAPAAAA&#10;AAAAAAEAIAAAACIAAABkcnMvZG93bnJldi54bWxQSwECFAAUAAAACACHTuJAXmQd3VECAADCBAAA&#10;DgAAAAAAAAABACAAAAAkAQAAZHJzL2Uyb0RvYy54bWxQSwUGAAAAAAYABgBZAQAA5wUAAAAA&#10;">
                <v:fill on="t" focussize="0,0"/>
                <v:stroke weight="0.5pt" color="#000000 [3204]" joinstyle="round"/>
                <v:imagedata o:title=""/>
                <o:lock v:ext="edit" aspectratio="f"/>
                <v:textbox>
                  <w:txbxContent>
                    <w:p w14:paraId="0586CBAC">
                      <w:pPr>
                        <w:rPr>
                          <w:lang w:val="en-IN"/>
                        </w:rPr>
                      </w:pPr>
                      <w:r>
                        <w:drawing>
                          <wp:inline distT="0" distB="0" distL="114300" distR="114300">
                            <wp:extent cx="6455410" cy="2295525"/>
                            <wp:effectExtent l="0" t="0" r="6350" b="5715"/>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12"/>
                                    <a:stretch>
                                      <a:fillRect/>
                                    </a:stretch>
                                  </pic:blipFill>
                                  <pic:spPr>
                                    <a:xfrm>
                                      <a:off x="0" y="0"/>
                                      <a:ext cx="6455410" cy="2295525"/>
                                    </a:xfrm>
                                    <a:prstGeom prst="rect">
                                      <a:avLst/>
                                    </a:prstGeom>
                                    <a:noFill/>
                                    <a:ln>
                                      <a:noFill/>
                                    </a:ln>
                                  </pic:spPr>
                                </pic:pic>
                              </a:graphicData>
                            </a:graphic>
                          </wp:inline>
                        </w:drawing>
                      </w:r>
                    </w:p>
                  </w:txbxContent>
                </v:textbox>
              </v:shape>
            </w:pict>
          </mc:Fallback>
        </mc:AlternateContent>
      </w:r>
    </w:p>
    <w:p w14:paraId="20109DB4">
      <w:pPr>
        <w:rPr>
          <w:rFonts w:hint="default" w:ascii="Times New Roman" w:hAnsi="Times New Roman" w:cs="Times New Roman"/>
          <w:sz w:val="24"/>
          <w:szCs w:val="24"/>
          <w:lang w:val="en-IN"/>
        </w:rPr>
      </w:pPr>
    </w:p>
    <w:p w14:paraId="387EC29B">
      <w:pPr>
        <w:rPr>
          <w:rFonts w:hint="default" w:ascii="Times New Roman" w:hAnsi="Times New Roman" w:cs="Times New Roman"/>
          <w:sz w:val="24"/>
          <w:szCs w:val="24"/>
          <w:lang w:val="en-IN"/>
        </w:rPr>
      </w:pPr>
      <w:bookmarkStart w:id="0" w:name="_GoBack"/>
      <w:bookmarkEnd w:id="0"/>
    </w:p>
    <w:p w14:paraId="71FC8155">
      <w:pPr>
        <w:rPr>
          <w:rFonts w:hint="default" w:ascii="Times New Roman" w:hAnsi="Times New Roman" w:cs="Times New Roman"/>
          <w:sz w:val="24"/>
          <w:szCs w:val="24"/>
          <w:lang w:val="en-IN"/>
        </w:rPr>
      </w:pPr>
    </w:p>
    <w:p w14:paraId="7EFA8F96">
      <w:pPr>
        <w:rPr>
          <w:rFonts w:hint="default" w:ascii="Times New Roman" w:hAnsi="Times New Roman" w:cs="Times New Roman"/>
          <w:sz w:val="24"/>
          <w:szCs w:val="24"/>
          <w:lang w:val="en-IN"/>
        </w:rPr>
      </w:pPr>
    </w:p>
    <w:p w14:paraId="6D637B7B">
      <w:pPr>
        <w:rPr>
          <w:rFonts w:hint="default" w:ascii="Times New Roman" w:hAnsi="Times New Roman" w:cs="Times New Roman"/>
          <w:sz w:val="24"/>
          <w:szCs w:val="24"/>
          <w:lang w:val="en-IN"/>
        </w:rPr>
      </w:pPr>
    </w:p>
    <w:p w14:paraId="1C84FF9E">
      <w:pPr>
        <w:rPr>
          <w:rFonts w:hint="default" w:ascii="Times New Roman" w:hAnsi="Times New Roman" w:cs="Times New Roman"/>
          <w:sz w:val="24"/>
          <w:szCs w:val="24"/>
          <w:lang w:val="en-IN"/>
        </w:rPr>
      </w:pPr>
    </w:p>
    <w:p w14:paraId="354F1376">
      <w:pPr>
        <w:rPr>
          <w:rFonts w:hint="default" w:ascii="Times New Roman" w:hAnsi="Times New Roman" w:cs="Times New Roman"/>
          <w:sz w:val="24"/>
          <w:szCs w:val="24"/>
          <w:lang w:val="en-IN"/>
        </w:rPr>
      </w:pPr>
    </w:p>
    <w:p w14:paraId="67A83A73">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is Doctor Dashboard</w:t>
      </w:r>
    </w:p>
    <w:p w14:paraId="3BD7334E">
      <w:pPr>
        <w:rPr>
          <w:rFonts w:hint="default" w:ascii="Times New Roman" w:hAnsi="Times New Roman" w:cs="Times New Roman"/>
          <w:sz w:val="24"/>
          <w:szCs w:val="24"/>
          <w:lang w:val="en-IN"/>
        </w:rPr>
      </w:pPr>
      <w:r>
        <w:rPr>
          <w:rFonts w:hint="default" w:ascii="Times New Roman" w:hAnsi="Times New Roman" w:cs="Times New Roman"/>
          <w:sz w:val="24"/>
          <w:szCs w:val="24"/>
        </w:rPr>
        <mc:AlternateContent>
          <mc:Choice Requires="wps">
            <w:drawing>
              <wp:anchor distT="0" distB="0" distL="114300" distR="114300" simplePos="0" relativeHeight="251663360" behindDoc="0" locked="0" layoutInCell="1" allowOverlap="1">
                <wp:simplePos x="0" y="0"/>
                <wp:positionH relativeFrom="column">
                  <wp:posOffset>8890</wp:posOffset>
                </wp:positionH>
                <wp:positionV relativeFrom="paragraph">
                  <wp:posOffset>60960</wp:posOffset>
                </wp:positionV>
                <wp:extent cx="6538595" cy="2515235"/>
                <wp:effectExtent l="4445" t="4445" r="10160" b="10160"/>
                <wp:wrapNone/>
                <wp:docPr id="11" name="Text Box 11"/>
                <wp:cNvGraphicFramePr/>
                <a:graphic xmlns:a="http://schemas.openxmlformats.org/drawingml/2006/main">
                  <a:graphicData uri="http://schemas.microsoft.com/office/word/2010/wordprocessingShape">
                    <wps:wsp>
                      <wps:cNvSpPr txBox="1"/>
                      <wps:spPr>
                        <a:xfrm>
                          <a:off x="466090" y="7214870"/>
                          <a:ext cx="6538595"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pPr>
                              <w:rPr>
                                <w:lang w:val="en-IN"/>
                              </w:rPr>
                            </w:pPr>
                            <w:r>
                              <w:drawing>
                                <wp:inline distT="0" distB="0" distL="114300" distR="114300">
                                  <wp:extent cx="6383655" cy="2407920"/>
                                  <wp:effectExtent l="0" t="0" r="1905"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13"/>
                                          <a:stretch>
                                            <a:fillRect/>
                                          </a:stretch>
                                        </pic:blipFill>
                                        <pic:spPr>
                                          <a:xfrm>
                                            <a:off x="0" y="0"/>
                                            <a:ext cx="6383655" cy="2407920"/>
                                          </a:xfrm>
                                          <a:prstGeom prst="rect">
                                            <a:avLst/>
                                          </a:prstGeom>
                                          <a:noFill/>
                                          <a:ln>
                                            <a:noFill/>
                                          </a:ln>
                                        </pic:spPr>
                                      </pic:pic>
                                    </a:graphicData>
                                  </a:graphic>
                                </wp:inline>
                              </w:drawing>
                            </w:r>
                            <w:r>
                              <w:drawing>
                                <wp:inline distT="0" distB="0" distL="114300" distR="114300">
                                  <wp:extent cx="6410960" cy="2419985"/>
                                  <wp:effectExtent l="0" t="0" r="5080" b="3175"/>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14"/>
                                          <a:stretch>
                                            <a:fillRect/>
                                          </a:stretch>
                                        </pic:blipFill>
                                        <pic:spPr>
                                          <a:xfrm>
                                            <a:off x="0" y="0"/>
                                            <a:ext cx="6410960" cy="24199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4.8pt;height:198.05pt;width:514.85pt;z-index:251663360;mso-width-relative:page;mso-height-relative:page;" fillcolor="#FFFFFF [3201]" filled="t" stroked="t" coordsize="21600,21600" o:gfxdata="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ijscs1QAAAAgBAAAP&#10;AAAAAAAAAAEAIAAAACIAAABkcnMvZG93bnJldi54bWxQSwECFAAUAAAACACHTuJAtpeiHFQCAADE&#10;BAAADgAAAAAAAAABACAAAAAkAQAAZHJzL2Uyb0RvYy54bWxQSwUGAAAAAAYABgBZAQAA6gUAAAAA&#10;">
                <v:fill on="t" focussize="0,0"/>
                <v:stroke weight="0.5pt" color="#000000 [3204]" joinstyle="round"/>
                <v:imagedata o:title=""/>
                <o:lock v:ext="edit" aspectratio="f"/>
                <v:textbox>
                  <w:txbxContent>
                    <w:p w14:paraId="7247FEB5">
                      <w:pPr>
                        <w:rPr>
                          <w:lang w:val="en-IN"/>
                        </w:rPr>
                      </w:pPr>
                      <w:r>
                        <w:drawing>
                          <wp:inline distT="0" distB="0" distL="114300" distR="114300">
                            <wp:extent cx="6383655" cy="2407920"/>
                            <wp:effectExtent l="0" t="0" r="1905" b="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13"/>
                                    <a:stretch>
                                      <a:fillRect/>
                                    </a:stretch>
                                  </pic:blipFill>
                                  <pic:spPr>
                                    <a:xfrm>
                                      <a:off x="0" y="0"/>
                                      <a:ext cx="6383655" cy="2407920"/>
                                    </a:xfrm>
                                    <a:prstGeom prst="rect">
                                      <a:avLst/>
                                    </a:prstGeom>
                                    <a:noFill/>
                                    <a:ln>
                                      <a:noFill/>
                                    </a:ln>
                                  </pic:spPr>
                                </pic:pic>
                              </a:graphicData>
                            </a:graphic>
                          </wp:inline>
                        </w:drawing>
                      </w:r>
                      <w:r>
                        <w:drawing>
                          <wp:inline distT="0" distB="0" distL="114300" distR="114300">
                            <wp:extent cx="6410960" cy="2419985"/>
                            <wp:effectExtent l="0" t="0" r="5080" b="3175"/>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14"/>
                                    <a:stretch>
                                      <a:fillRect/>
                                    </a:stretch>
                                  </pic:blipFill>
                                  <pic:spPr>
                                    <a:xfrm>
                                      <a:off x="0" y="0"/>
                                      <a:ext cx="6410960" cy="2419985"/>
                                    </a:xfrm>
                                    <a:prstGeom prst="rect">
                                      <a:avLst/>
                                    </a:prstGeom>
                                    <a:noFill/>
                                    <a:ln>
                                      <a:noFill/>
                                    </a:ln>
                                  </pic:spPr>
                                </pic:pic>
                              </a:graphicData>
                            </a:graphic>
                          </wp:inline>
                        </w:drawing>
                      </w:r>
                    </w:p>
                  </w:txbxContent>
                </v:textbox>
              </v:shape>
            </w:pict>
          </mc:Fallback>
        </mc:AlternateContent>
      </w:r>
    </w:p>
    <w:p w14:paraId="49D815E5">
      <w:pPr>
        <w:rPr>
          <w:rFonts w:hint="default" w:ascii="Times New Roman" w:hAnsi="Times New Roman" w:cs="Times New Roman"/>
          <w:sz w:val="24"/>
          <w:szCs w:val="24"/>
          <w:lang w:val="en-IN"/>
        </w:rPr>
      </w:pPr>
    </w:p>
    <w:p w14:paraId="01CCD4E0">
      <w:pPr>
        <w:rPr>
          <w:rFonts w:hint="default" w:ascii="Times New Roman" w:hAnsi="Times New Roman" w:cs="Times New Roman"/>
          <w:sz w:val="24"/>
          <w:szCs w:val="24"/>
          <w:lang w:val="en-IN"/>
        </w:rPr>
      </w:pPr>
    </w:p>
    <w:p w14:paraId="2A0F5152">
      <w:pPr>
        <w:rPr>
          <w:rFonts w:hint="default" w:ascii="Times New Roman" w:hAnsi="Times New Roman" w:cs="Times New Roman"/>
          <w:sz w:val="24"/>
          <w:szCs w:val="24"/>
          <w:lang w:val="en-IN"/>
        </w:rPr>
      </w:pPr>
    </w:p>
    <w:p w14:paraId="28AF7642">
      <w:pPr>
        <w:rPr>
          <w:rFonts w:hint="default" w:ascii="Times New Roman" w:hAnsi="Times New Roman" w:cs="Times New Roman"/>
          <w:sz w:val="24"/>
          <w:szCs w:val="24"/>
          <w:lang w:val="en-IN"/>
        </w:rPr>
      </w:pPr>
    </w:p>
    <w:p w14:paraId="6E5886AF">
      <w:pPr>
        <w:rPr>
          <w:rFonts w:hint="default" w:ascii="Times New Roman" w:hAnsi="Times New Roman" w:cs="Times New Roman"/>
          <w:sz w:val="24"/>
          <w:szCs w:val="24"/>
          <w:lang w:val="en-IN"/>
        </w:rPr>
      </w:pPr>
    </w:p>
    <w:p w14:paraId="5533D711">
      <w:pPr>
        <w:rPr>
          <w:rFonts w:hint="default" w:ascii="Times New Roman" w:hAnsi="Times New Roman" w:cs="Times New Roman"/>
          <w:sz w:val="24"/>
          <w:szCs w:val="24"/>
          <w:lang w:val="en-IN"/>
        </w:rPr>
      </w:pPr>
    </w:p>
    <w:p w14:paraId="40CE8BCE">
      <w:pPr>
        <w:rPr>
          <w:rFonts w:hint="default" w:ascii="Times New Roman" w:hAnsi="Times New Roman" w:cs="Times New Roman"/>
          <w:sz w:val="24"/>
          <w:szCs w:val="24"/>
          <w:lang w:val="en-IN"/>
        </w:rPr>
      </w:pPr>
    </w:p>
    <w:p w14:paraId="3BA321FB">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This is Caregiver Dashboard </w:t>
      </w:r>
    </w:p>
    <w:p w14:paraId="7C5B62A3">
      <w:pPr>
        <w:rPr>
          <w:rFonts w:hint="default" w:ascii="Times New Roman" w:hAnsi="Times New Roman" w:cs="Times New Roman"/>
          <w:sz w:val="24"/>
          <w:szCs w:val="24"/>
          <w:lang w:val="en-IN"/>
        </w:rPr>
      </w:pPr>
      <w:r>
        <w:rPr>
          <w:rFonts w:hint="default" w:ascii="Times New Roman" w:hAnsi="Times New Roman" w:cs="Times New Roman"/>
          <w:sz w:val="24"/>
          <w:szCs w:val="24"/>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36195</wp:posOffset>
                </wp:positionV>
                <wp:extent cx="6595745" cy="2515870"/>
                <wp:effectExtent l="4445" t="4445" r="13970" b="9525"/>
                <wp:wrapNone/>
                <wp:docPr id="13" name="Text Box 13"/>
                <wp:cNvGraphicFramePr/>
                <a:graphic xmlns:a="http://schemas.openxmlformats.org/drawingml/2006/main">
                  <a:graphicData uri="http://schemas.microsoft.com/office/word/2010/wordprocessingShape">
                    <wps:wsp>
                      <wps:cNvSpPr txBox="1"/>
                      <wps:spPr>
                        <a:xfrm>
                          <a:off x="457835" y="678815"/>
                          <a:ext cx="6595745" cy="25158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594894">
                            <w:pPr>
                              <w:rPr>
                                <w:lang w:val="en-IN"/>
                              </w:rPr>
                            </w:pPr>
                            <w:r>
                              <w:drawing>
                                <wp:inline distT="0" distB="0" distL="114300" distR="114300">
                                  <wp:extent cx="6410960" cy="2419985"/>
                                  <wp:effectExtent l="0" t="0" r="5080" b="317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14"/>
                                          <a:stretch>
                                            <a:fillRect/>
                                          </a:stretch>
                                        </pic:blipFill>
                                        <pic:spPr>
                                          <a:xfrm>
                                            <a:off x="0" y="0"/>
                                            <a:ext cx="6410960" cy="24199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2.85pt;height:198.1pt;width:519.35pt;z-index:251664384;mso-width-relative:page;mso-height-relative:page;" fillcolor="#FFFFFF [3201]" filled="t" stroked="t" coordsize="21600,21600" o:gfxdata="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f01UrUAAAABwEAAA8A&#10;AAAAAAAAAQAgAAAAIgAAAGRycy9kb3ducmV2LnhtbFBLAQIUABQAAAAIAIdO4kAo0zb4VAIAAMME&#10;AAAOAAAAAAAAAAEAIAAAACMBAABkcnMvZTJvRG9jLnhtbFBLBQYAAAAABgAGAFkBAADpBQAAAAA=&#10;">
                <v:fill on="t" focussize="0,0"/>
                <v:stroke weight="0.5pt" color="#000000 [3204]" joinstyle="round"/>
                <v:imagedata o:title=""/>
                <o:lock v:ext="edit" aspectratio="f"/>
                <v:textbox>
                  <w:txbxContent>
                    <w:p w14:paraId="19594894">
                      <w:pPr>
                        <w:rPr>
                          <w:lang w:val="en-IN"/>
                        </w:rPr>
                      </w:pPr>
                      <w:r>
                        <w:drawing>
                          <wp:inline distT="0" distB="0" distL="114300" distR="114300">
                            <wp:extent cx="6410960" cy="2419985"/>
                            <wp:effectExtent l="0" t="0" r="5080" b="317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14"/>
                                    <a:stretch>
                                      <a:fillRect/>
                                    </a:stretch>
                                  </pic:blipFill>
                                  <pic:spPr>
                                    <a:xfrm>
                                      <a:off x="0" y="0"/>
                                      <a:ext cx="6410960" cy="2419985"/>
                                    </a:xfrm>
                                    <a:prstGeom prst="rect">
                                      <a:avLst/>
                                    </a:prstGeom>
                                    <a:noFill/>
                                    <a:ln>
                                      <a:noFill/>
                                    </a:ln>
                                  </pic:spPr>
                                </pic:pic>
                              </a:graphicData>
                            </a:graphic>
                          </wp:inline>
                        </w:drawing>
                      </w:r>
                    </w:p>
                  </w:txbxContent>
                </v:textbox>
              </v:shape>
            </w:pict>
          </mc:Fallback>
        </mc:AlternateContent>
      </w:r>
    </w:p>
    <w:p w14:paraId="58E3F9DB">
      <w:pPr>
        <w:rPr>
          <w:rFonts w:hint="default" w:ascii="Times New Roman" w:hAnsi="Times New Roman" w:cs="Times New Roman"/>
          <w:sz w:val="24"/>
          <w:szCs w:val="24"/>
          <w:lang w:val="en-IN"/>
        </w:rPr>
      </w:pPr>
    </w:p>
    <w:p w14:paraId="3CF51D1A">
      <w:pPr>
        <w:rPr>
          <w:rFonts w:hint="default" w:ascii="Times New Roman" w:hAnsi="Times New Roman" w:cs="Times New Roman"/>
          <w:sz w:val="24"/>
          <w:szCs w:val="24"/>
          <w:lang w:val="en-IN"/>
        </w:rPr>
      </w:pPr>
    </w:p>
    <w:p w14:paraId="226A406B">
      <w:pPr>
        <w:rPr>
          <w:rFonts w:hint="default" w:ascii="Times New Roman" w:hAnsi="Times New Roman" w:cs="Times New Roman"/>
          <w:sz w:val="24"/>
          <w:szCs w:val="24"/>
          <w:lang w:val="en-IN"/>
        </w:rPr>
      </w:pPr>
    </w:p>
    <w:p w14:paraId="613617C5">
      <w:pPr>
        <w:rPr>
          <w:rFonts w:hint="default" w:ascii="Times New Roman" w:hAnsi="Times New Roman" w:cs="Times New Roman"/>
          <w:sz w:val="24"/>
          <w:szCs w:val="24"/>
          <w:lang w:val="en-IN"/>
        </w:rPr>
      </w:pPr>
    </w:p>
    <w:p w14:paraId="733AC4AB">
      <w:pPr>
        <w:rPr>
          <w:rFonts w:hint="default" w:ascii="Times New Roman" w:hAnsi="Times New Roman" w:cs="Times New Roman"/>
          <w:sz w:val="24"/>
          <w:szCs w:val="24"/>
          <w:lang w:val="en-IN"/>
        </w:rPr>
      </w:pPr>
    </w:p>
    <w:p w14:paraId="3097C7BD">
      <w:pPr>
        <w:rPr>
          <w:rFonts w:hint="default" w:ascii="Times New Roman" w:hAnsi="Times New Roman" w:cs="Times New Roman"/>
          <w:sz w:val="24"/>
          <w:szCs w:val="24"/>
          <w:lang w:val="en-IN"/>
        </w:rPr>
      </w:pPr>
    </w:p>
    <w:p w14:paraId="49D65BA0">
      <w:pPr>
        <w:rPr>
          <w:rFonts w:hint="default" w:ascii="Times New Roman" w:hAnsi="Times New Roman" w:cs="Times New Roman"/>
          <w:sz w:val="24"/>
          <w:szCs w:val="24"/>
          <w:lang w:val="en-IN"/>
        </w:rPr>
      </w:pPr>
    </w:p>
    <w:p w14:paraId="7741FF2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This is Admin Dashboard</w:t>
      </w:r>
    </w:p>
    <w:p w14:paraId="39E58D53">
      <w:pPr>
        <w:rPr>
          <w:rFonts w:hint="default" w:ascii="Times New Roman" w:hAnsi="Times New Roman" w:cs="Times New Roman"/>
          <w:sz w:val="24"/>
          <w:szCs w:val="24"/>
          <w:lang w:val="en-IN"/>
        </w:rPr>
      </w:pPr>
      <w:r>
        <w:rPr>
          <w:rFonts w:hint="default" w:ascii="Times New Roman" w:hAnsi="Times New Roman" w:cs="Times New Roman"/>
          <w:sz w:val="24"/>
          <w:szCs w:val="24"/>
        </w:rPr>
        <mc:AlternateContent>
          <mc:Choice Requires="wps">
            <w:drawing>
              <wp:anchor distT="0" distB="0" distL="114300" distR="114300" simplePos="0" relativeHeight="251665408" behindDoc="0" locked="0" layoutInCell="1" allowOverlap="1">
                <wp:simplePos x="0" y="0"/>
                <wp:positionH relativeFrom="column">
                  <wp:posOffset>17145</wp:posOffset>
                </wp:positionH>
                <wp:positionV relativeFrom="paragraph">
                  <wp:posOffset>31115</wp:posOffset>
                </wp:positionV>
                <wp:extent cx="6595745" cy="2442210"/>
                <wp:effectExtent l="4445" t="4445" r="13970" b="6985"/>
                <wp:wrapNone/>
                <wp:docPr id="15" name="Text Box 15"/>
                <wp:cNvGraphicFramePr/>
                <a:graphic xmlns:a="http://schemas.openxmlformats.org/drawingml/2006/main">
                  <a:graphicData uri="http://schemas.microsoft.com/office/word/2010/wordprocessingShape">
                    <wps:wsp>
                      <wps:cNvSpPr txBox="1"/>
                      <wps:spPr>
                        <a:xfrm>
                          <a:off x="474345" y="3650615"/>
                          <a:ext cx="6595745" cy="24422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01B7DC">
                            <w:pPr>
                              <w:rPr>
                                <w:lang w:val="en-IN"/>
                              </w:rPr>
                            </w:pPr>
                            <w:r>
                              <w:rPr>
                                <w:lang w:val="en-IN"/>
                              </w:rPr>
                              <w:drawing>
                                <wp:inline distT="0" distB="0" distL="114300" distR="114300">
                                  <wp:extent cx="6452235" cy="2341245"/>
                                  <wp:effectExtent l="0" t="0" r="9525" b="5715"/>
                                  <wp:docPr id="16" name="Picture 16" descr="Screenshot 2025-10-11 20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0-11 204502"/>
                                          <pic:cNvPicPr>
                                            <a:picLocks noChangeAspect="1"/>
                                          </pic:cNvPicPr>
                                        </pic:nvPicPr>
                                        <pic:blipFill>
                                          <a:blip r:embed="rId15"/>
                                          <a:stretch>
                                            <a:fillRect/>
                                          </a:stretch>
                                        </pic:blipFill>
                                        <pic:spPr>
                                          <a:xfrm>
                                            <a:off x="0" y="0"/>
                                            <a:ext cx="6452235" cy="23412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pt;margin-top:2.45pt;height:192.3pt;width:519.35pt;z-index:251665408;mso-width-relative:page;mso-height-relative:page;" fillcolor="#FFFFFF [3201]" filled="t" stroked="t" coordsize="21600,21600" o:gfxdata="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oOB0dYAAAAIAQAA&#10;DwAAAAAAAAABACAAAAAiAAAAZHJzL2Rvd25yZXYueG1sUEsBAhQAFAAAAAgAh07iQPPIqAtUAgAA&#10;xAQAAA4AAAAAAAAAAQAgAAAAJQEAAGRycy9lMm9Eb2MueG1sUEsFBgAAAAAGAAYAWQEAAOsFAAAA&#10;AA==&#10;">
                <v:fill on="t" focussize="0,0"/>
                <v:stroke weight="0.5pt" color="#000000 [3204]" joinstyle="round"/>
                <v:imagedata o:title=""/>
                <o:lock v:ext="edit" aspectratio="f"/>
                <v:textbox>
                  <w:txbxContent>
                    <w:p w14:paraId="3B01B7DC">
                      <w:pPr>
                        <w:rPr>
                          <w:lang w:val="en-IN"/>
                        </w:rPr>
                      </w:pPr>
                      <w:r>
                        <w:rPr>
                          <w:lang w:val="en-IN"/>
                        </w:rPr>
                        <w:drawing>
                          <wp:inline distT="0" distB="0" distL="114300" distR="114300">
                            <wp:extent cx="6452235" cy="2341245"/>
                            <wp:effectExtent l="0" t="0" r="9525" b="5715"/>
                            <wp:docPr id="16" name="Picture 16" descr="Screenshot 2025-10-11 204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0-11 204502"/>
                                    <pic:cNvPicPr>
                                      <a:picLocks noChangeAspect="1"/>
                                    </pic:cNvPicPr>
                                  </pic:nvPicPr>
                                  <pic:blipFill>
                                    <a:blip r:embed="rId15"/>
                                    <a:stretch>
                                      <a:fillRect/>
                                    </a:stretch>
                                  </pic:blipFill>
                                  <pic:spPr>
                                    <a:xfrm>
                                      <a:off x="0" y="0"/>
                                      <a:ext cx="6452235" cy="2341245"/>
                                    </a:xfrm>
                                    <a:prstGeom prst="rect">
                                      <a:avLst/>
                                    </a:prstGeom>
                                  </pic:spPr>
                                </pic:pic>
                              </a:graphicData>
                            </a:graphic>
                          </wp:inline>
                        </w:drawing>
                      </w:r>
                    </w:p>
                  </w:txbxContent>
                </v:textbox>
              </v:shape>
            </w:pict>
          </mc:Fallback>
        </mc:AlternateContent>
      </w:r>
    </w:p>
    <w:p w14:paraId="366B7834">
      <w:pPr>
        <w:rPr>
          <w:rFonts w:hint="default" w:ascii="Times New Roman" w:hAnsi="Times New Roman" w:cs="Times New Roman"/>
          <w:sz w:val="24"/>
          <w:szCs w:val="24"/>
          <w:lang w:val="en-IN"/>
        </w:rPr>
      </w:pPr>
    </w:p>
    <w:p w14:paraId="53EF2E91">
      <w:pPr>
        <w:rPr>
          <w:rFonts w:hint="default" w:ascii="Times New Roman" w:hAnsi="Times New Roman" w:cs="Times New Roman"/>
          <w:sz w:val="24"/>
          <w:szCs w:val="24"/>
          <w:lang w:val="en-IN"/>
        </w:rPr>
      </w:pPr>
    </w:p>
    <w:p w14:paraId="19DA5C0D">
      <w:pPr>
        <w:rPr>
          <w:rFonts w:hint="default" w:ascii="Times New Roman" w:hAnsi="Times New Roman" w:cs="Times New Roman"/>
          <w:sz w:val="24"/>
          <w:szCs w:val="24"/>
          <w:lang w:val="en-IN"/>
        </w:rPr>
      </w:pPr>
    </w:p>
    <w:p w14:paraId="690A1D5C">
      <w:pPr>
        <w:rPr>
          <w:rFonts w:hint="default" w:ascii="Times New Roman" w:hAnsi="Times New Roman" w:cs="Times New Roman"/>
          <w:sz w:val="24"/>
          <w:szCs w:val="24"/>
          <w:lang w:val="en-IN"/>
        </w:rPr>
      </w:pPr>
    </w:p>
    <w:p w14:paraId="44154CEE">
      <w:pPr>
        <w:rPr>
          <w:rFonts w:hint="default" w:ascii="Times New Roman" w:hAnsi="Times New Roman" w:cs="Times New Roman"/>
          <w:sz w:val="24"/>
          <w:szCs w:val="24"/>
          <w:lang w:val="en-IN"/>
        </w:rPr>
      </w:pPr>
    </w:p>
    <w:p w14:paraId="00351FA1">
      <w:pPr>
        <w:rPr>
          <w:rFonts w:hint="default" w:ascii="Times New Roman" w:hAnsi="Times New Roman" w:cs="Times New Roman"/>
          <w:sz w:val="24"/>
          <w:szCs w:val="24"/>
          <w:lang w:val="en-IN"/>
        </w:rPr>
      </w:pPr>
    </w:p>
    <w:p w14:paraId="110B1CD0">
      <w:pPr>
        <w:rPr>
          <w:rFonts w:hint="default" w:ascii="Times New Roman" w:hAnsi="Times New Roman" w:cs="Times New Roman"/>
          <w:sz w:val="24"/>
          <w:szCs w:val="24"/>
          <w:lang w:val="en-IN"/>
        </w:rPr>
      </w:pPr>
    </w:p>
    <w:p w14:paraId="0449E071">
      <w:pPr>
        <w:ind w:firstLine="360" w:firstLineChars="15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This is our AI HealthCare Assistant(Chatbot). </w:t>
      </w:r>
    </w:p>
    <w:p w14:paraId="6746164B">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15740" cy="5615940"/>
            <wp:effectExtent l="0" t="0" r="7620" b="762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
                    <pic:cNvPicPr>
                      <a:picLocks noChangeAspect="1"/>
                    </pic:cNvPicPr>
                  </pic:nvPicPr>
                  <pic:blipFill>
                    <a:blip r:embed="rId16"/>
                    <a:stretch>
                      <a:fillRect/>
                    </a:stretch>
                  </pic:blipFill>
                  <pic:spPr>
                    <a:xfrm>
                      <a:off x="0" y="0"/>
                      <a:ext cx="4015740" cy="5615940"/>
                    </a:xfrm>
                    <a:prstGeom prst="rect">
                      <a:avLst/>
                    </a:prstGeom>
                    <a:noFill/>
                    <a:ln>
                      <a:noFill/>
                    </a:ln>
                  </pic:spPr>
                </pic:pic>
              </a:graphicData>
            </a:graphic>
          </wp:inline>
        </w:drawing>
      </w:r>
    </w:p>
    <w:p w14:paraId="7BAF96C3">
      <w:pPr>
        <w:rPr>
          <w:rFonts w:hint="default" w:ascii="Times New Roman" w:hAnsi="Times New Roman" w:cs="Times New Roman"/>
          <w:sz w:val="24"/>
          <w:szCs w:val="24"/>
        </w:rPr>
      </w:pPr>
    </w:p>
    <w:p w14:paraId="206526B2">
      <w:pPr>
        <w:pStyle w:val="2"/>
        <w:rPr>
          <w:rFonts w:hint="default" w:ascii="Times New Roman" w:hAnsi="Times New Roman" w:cs="Times New Roman"/>
          <w:sz w:val="24"/>
          <w:szCs w:val="24"/>
        </w:rPr>
      </w:pPr>
      <w:r>
        <w:rPr>
          <w:rFonts w:hint="default" w:ascii="Times New Roman" w:hAnsi="Times New Roman" w:cs="Times New Roman"/>
          <w:sz w:val="24"/>
          <w:szCs w:val="24"/>
        </w:rPr>
        <w:t>7. Challenges Faced</w:t>
      </w:r>
    </w:p>
    <w:p w14:paraId="35DD8E33">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Requirement Understanding and Scope Definition</w:t>
      </w:r>
      <w:r>
        <w:rPr>
          <w:rFonts w:hint="default" w:ascii="Times New Roman" w:hAnsi="Times New Roman" w:cs="Times New Roman"/>
          <w:sz w:val="24"/>
          <w:szCs w:val="24"/>
          <w:lang w:val="en-IN"/>
        </w:rPr>
        <w:t xml:space="preserve"> : </w:t>
      </w:r>
      <w:r>
        <w:rPr>
          <w:rFonts w:hint="default" w:ascii="Times New Roman" w:hAnsi="Times New Roman" w:cs="Times New Roman"/>
          <w:sz w:val="24"/>
          <w:szCs w:val="24"/>
        </w:rPr>
        <w:t>Initially, defining clear and complete system requirements was challenging, especially when incorporating multiple user roles such as Doctor, Patient, Caregiver, and Admin. Ensuring that all functionalities aligned with real-world healthcare needs required careful planning.</w:t>
      </w:r>
    </w:p>
    <w:p w14:paraId="4535FC08">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Role-Based Access Implementation</w:t>
      </w:r>
      <w:r>
        <w:rPr>
          <w:rFonts w:hint="default" w:ascii="Times New Roman" w:hAnsi="Times New Roman" w:cs="Times New Roman"/>
          <w:sz w:val="24"/>
          <w:szCs w:val="24"/>
          <w:lang w:val="en-IN"/>
        </w:rPr>
        <w:t xml:space="preserve"> : </w:t>
      </w:r>
      <w:r>
        <w:rPr>
          <w:rFonts w:hint="default" w:ascii="Times New Roman" w:hAnsi="Times New Roman" w:cs="Times New Roman"/>
          <w:sz w:val="24"/>
          <w:szCs w:val="24"/>
        </w:rPr>
        <w:t>Implementing secure role-based authentication and authorization using JWT was complex, as different users required different levels of access and permissions within the system.</w:t>
      </w:r>
    </w:p>
    <w:p w14:paraId="4847477E">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Backend Integration and API Design</w:t>
      </w:r>
      <w:r>
        <w:rPr>
          <w:rFonts w:hint="default" w:ascii="Times New Roman" w:hAnsi="Times New Roman" w:cs="Times New Roman"/>
          <w:sz w:val="24"/>
          <w:szCs w:val="24"/>
          <w:lang w:val="en-IN"/>
        </w:rPr>
        <w:t xml:space="preserve"> : </w:t>
      </w:r>
      <w:r>
        <w:rPr>
          <w:rFonts w:hint="default" w:ascii="Times New Roman" w:hAnsi="Times New Roman" w:cs="Times New Roman"/>
          <w:sz w:val="24"/>
          <w:szCs w:val="24"/>
        </w:rPr>
        <w:t>Designing efficient REST APIs and integrating them with the frontend posed challenges in maintaining data consistency, handling requests, and ensuring smooth communication between components.</w:t>
      </w:r>
    </w:p>
    <w:p w14:paraId="0203D137">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Database Design and Data Management</w:t>
      </w:r>
      <w:r>
        <w:rPr>
          <w:rFonts w:hint="default" w:ascii="Times New Roman" w:hAnsi="Times New Roman" w:cs="Times New Roman"/>
          <w:sz w:val="24"/>
          <w:szCs w:val="24"/>
          <w:lang w:val="en-IN"/>
        </w:rPr>
        <w:t xml:space="preserve"> : </w:t>
      </w:r>
      <w:r>
        <w:rPr>
          <w:rFonts w:hint="default" w:ascii="Times New Roman" w:hAnsi="Times New Roman" w:cs="Times New Roman"/>
          <w:sz w:val="24"/>
          <w:szCs w:val="24"/>
        </w:rPr>
        <w:t>Structuring the database to handle prescriptions, user roles, medication schedules, and logs in an optimized and scalable manner required careful planning and normalization.</w:t>
      </w:r>
    </w:p>
    <w:p w14:paraId="5E0CE8B0">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Real-Time Notification System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Implementing automated medication reminders and ensuring timely delivery of notifications required handling scheduling logic and system reliability.</w:t>
      </w:r>
    </w:p>
    <w:p w14:paraId="11946EDF">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Caregiver Integration</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Adding the caregiver role introduced additional complexity in access control and data sharing, as caregivers needed limited yet meaningful access to patient data.</w:t>
      </w:r>
    </w:p>
    <w:p w14:paraId="10C3BCEA">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Team Coordination</w:t>
      </w:r>
      <w:r>
        <w:rPr>
          <w:rFonts w:hint="default" w:ascii="Times New Roman" w:hAnsi="Times New Roman" w:cs="Times New Roman"/>
          <w:sz w:val="24"/>
          <w:szCs w:val="24"/>
          <w:lang w:val="en-IN"/>
        </w:rPr>
        <w:t xml:space="preserve"> : </w:t>
      </w:r>
      <w:r>
        <w:rPr>
          <w:rFonts w:hint="default" w:ascii="Times New Roman" w:hAnsi="Times New Roman" w:cs="Times New Roman"/>
          <w:sz w:val="24"/>
          <w:szCs w:val="24"/>
        </w:rPr>
        <w:t>Managing tasks among frontend and backend team members, ensuring proper communication, and maintaining synchronization between modules was a key challenge.</w:t>
      </w:r>
    </w:p>
    <w:p w14:paraId="34435748">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Testing and Debugging</w:t>
      </w:r>
      <w:r>
        <w:rPr>
          <w:rFonts w:hint="default" w:ascii="Times New Roman" w:hAnsi="Times New Roman" w:cs="Times New Roman"/>
          <w:sz w:val="24"/>
          <w:szCs w:val="24"/>
          <w:lang w:val="en-IN"/>
        </w:rPr>
        <w:t xml:space="preserve"> : </w:t>
      </w:r>
      <w:r>
        <w:rPr>
          <w:rFonts w:hint="default" w:ascii="Times New Roman" w:hAnsi="Times New Roman" w:cs="Times New Roman"/>
          <w:sz w:val="24"/>
          <w:szCs w:val="24"/>
        </w:rPr>
        <w:t>Identifying and fixing bugs across different modules, especially during integration, required extensive testing and coordination among team members.</w:t>
      </w:r>
    </w:p>
    <w:p w14:paraId="3E53ADEB">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Security and Data Privacy</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Ensuring secure handling of sensitive medical data, including encryption and safe authentication practices, was a critical challenge.</w:t>
      </w:r>
    </w:p>
    <w:p w14:paraId="6B56D4A1">
      <w:pPr>
        <w:numPr>
          <w:ilvl w:val="0"/>
          <w:numId w:val="10"/>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Time Management</w:t>
      </w:r>
      <w:r>
        <w:rPr>
          <w:rFonts w:hint="default" w:ascii="Times New Roman" w:hAnsi="Times New Roman" w:cs="Times New Roman"/>
          <w:sz w:val="24"/>
          <w:szCs w:val="24"/>
          <w:lang w:val="en-IN"/>
        </w:rPr>
        <w:t xml:space="preserve"> : </w:t>
      </w:r>
      <w:r>
        <w:rPr>
          <w:rFonts w:hint="default" w:ascii="Times New Roman" w:hAnsi="Times New Roman" w:cs="Times New Roman"/>
          <w:sz w:val="24"/>
          <w:szCs w:val="24"/>
        </w:rPr>
        <w:t>Balancing development tasks with academic responsibilities and meeting project deadlines required effective time management and planning.</w:t>
      </w:r>
    </w:p>
    <w:p w14:paraId="4A54C781">
      <w:pPr>
        <w:pStyle w:val="2"/>
        <w:rPr>
          <w:rFonts w:hint="default" w:ascii="Times New Roman" w:hAnsi="Times New Roman" w:cs="Times New Roman"/>
          <w:sz w:val="24"/>
          <w:szCs w:val="24"/>
        </w:rPr>
      </w:pPr>
      <w:r>
        <w:rPr>
          <w:rFonts w:hint="default" w:ascii="Times New Roman" w:hAnsi="Times New Roman" w:cs="Times New Roman"/>
          <w:sz w:val="24"/>
          <w:szCs w:val="24"/>
        </w:rPr>
        <w:t>8. Learnings &amp; Skills Acquired</w:t>
      </w:r>
    </w:p>
    <w:p w14:paraId="62027002">
      <w:pPr>
        <w:rPr>
          <w:rFonts w:hint="default" w:ascii="Times New Roman" w:hAnsi="Times New Roman" w:cs="Times New Roman"/>
          <w:b w:val="0"/>
          <w:bCs w:val="0"/>
          <w:sz w:val="24"/>
          <w:szCs w:val="24"/>
          <w:lang w:val="en-IN"/>
        </w:rPr>
      </w:pPr>
    </w:p>
    <w:p w14:paraId="4F710A49">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Gained hands-on experience in </w:t>
      </w:r>
      <w:r>
        <w:rPr>
          <w:rStyle w:val="35"/>
          <w:rFonts w:hint="default" w:ascii="Times New Roman" w:hAnsi="Times New Roman" w:cs="Times New Roman"/>
          <w:b w:val="0"/>
          <w:bCs w:val="0"/>
          <w:sz w:val="24"/>
          <w:szCs w:val="24"/>
        </w:rPr>
        <w:t>full-stack development</w:t>
      </w:r>
      <w:r>
        <w:rPr>
          <w:rFonts w:hint="default" w:ascii="Times New Roman" w:hAnsi="Times New Roman" w:cs="Times New Roman"/>
          <w:b w:val="0"/>
          <w:bCs w:val="0"/>
          <w:sz w:val="24"/>
          <w:szCs w:val="24"/>
        </w:rPr>
        <w:t xml:space="preserve">. </w:t>
      </w:r>
    </w:p>
    <w:p w14:paraId="5F71D2BD">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Developed backend skills using </w:t>
      </w:r>
      <w:r>
        <w:rPr>
          <w:rStyle w:val="35"/>
          <w:rFonts w:hint="default" w:ascii="Times New Roman" w:hAnsi="Times New Roman" w:cs="Times New Roman"/>
          <w:b w:val="0"/>
          <w:bCs w:val="0"/>
          <w:sz w:val="24"/>
          <w:szCs w:val="24"/>
        </w:rPr>
        <w:t>Java (Spring Boot)</w:t>
      </w:r>
      <w:r>
        <w:rPr>
          <w:rFonts w:hint="default" w:ascii="Times New Roman" w:hAnsi="Times New Roman" w:cs="Times New Roman"/>
          <w:b w:val="0"/>
          <w:bCs w:val="0"/>
          <w:sz w:val="24"/>
          <w:szCs w:val="24"/>
        </w:rPr>
        <w:t xml:space="preserve">. </w:t>
      </w:r>
    </w:p>
    <w:p w14:paraId="0A624AE9">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Learned </w:t>
      </w:r>
      <w:r>
        <w:rPr>
          <w:rStyle w:val="35"/>
          <w:rFonts w:hint="default" w:ascii="Times New Roman" w:hAnsi="Times New Roman" w:cs="Times New Roman"/>
          <w:b w:val="0"/>
          <w:bCs w:val="0"/>
          <w:sz w:val="24"/>
          <w:szCs w:val="24"/>
        </w:rPr>
        <w:t>REST API design and integration</w:t>
      </w:r>
      <w:r>
        <w:rPr>
          <w:rFonts w:hint="default" w:ascii="Times New Roman" w:hAnsi="Times New Roman" w:cs="Times New Roman"/>
          <w:b w:val="0"/>
          <w:bCs w:val="0"/>
          <w:sz w:val="24"/>
          <w:szCs w:val="24"/>
        </w:rPr>
        <w:t xml:space="preserve">. </w:t>
      </w:r>
    </w:p>
    <w:p w14:paraId="1B931927">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Improved </w:t>
      </w:r>
      <w:r>
        <w:rPr>
          <w:rStyle w:val="35"/>
          <w:rFonts w:hint="default" w:ascii="Times New Roman" w:hAnsi="Times New Roman" w:cs="Times New Roman"/>
          <w:b w:val="0"/>
          <w:bCs w:val="0"/>
          <w:sz w:val="24"/>
          <w:szCs w:val="24"/>
        </w:rPr>
        <w:t>database design and management</w:t>
      </w:r>
      <w:r>
        <w:rPr>
          <w:rFonts w:hint="default" w:ascii="Times New Roman" w:hAnsi="Times New Roman" w:cs="Times New Roman"/>
          <w:b w:val="0"/>
          <w:bCs w:val="0"/>
          <w:sz w:val="24"/>
          <w:szCs w:val="24"/>
        </w:rPr>
        <w:t xml:space="preserve"> using MySQL. </w:t>
      </w:r>
    </w:p>
    <w:p w14:paraId="68CF7C36">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Implemented </w:t>
      </w:r>
      <w:r>
        <w:rPr>
          <w:rStyle w:val="35"/>
          <w:rFonts w:hint="default" w:ascii="Times New Roman" w:hAnsi="Times New Roman" w:cs="Times New Roman"/>
          <w:b w:val="0"/>
          <w:bCs w:val="0"/>
          <w:sz w:val="24"/>
          <w:szCs w:val="24"/>
        </w:rPr>
        <w:t>JWT-based authentication</w:t>
      </w:r>
      <w:r>
        <w:rPr>
          <w:rFonts w:hint="default" w:ascii="Times New Roman" w:hAnsi="Times New Roman" w:cs="Times New Roman"/>
          <w:b w:val="0"/>
          <w:bCs w:val="0"/>
          <w:sz w:val="24"/>
          <w:szCs w:val="24"/>
        </w:rPr>
        <w:t xml:space="preserve"> for secure access. </w:t>
      </w:r>
    </w:p>
    <w:p w14:paraId="79D7201D">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Understood </w:t>
      </w:r>
      <w:r>
        <w:rPr>
          <w:rStyle w:val="35"/>
          <w:rFonts w:hint="default" w:ascii="Times New Roman" w:hAnsi="Times New Roman" w:cs="Times New Roman"/>
          <w:b w:val="0"/>
          <w:bCs w:val="0"/>
          <w:sz w:val="24"/>
          <w:szCs w:val="24"/>
        </w:rPr>
        <w:t>three-tier system architecture</w:t>
      </w:r>
      <w:r>
        <w:rPr>
          <w:rFonts w:hint="default" w:ascii="Times New Roman" w:hAnsi="Times New Roman" w:cs="Times New Roman"/>
          <w:b w:val="0"/>
          <w:bCs w:val="0"/>
          <w:sz w:val="24"/>
          <w:szCs w:val="24"/>
        </w:rPr>
        <w:t xml:space="preserve">. </w:t>
      </w:r>
    </w:p>
    <w:p w14:paraId="0BBA7957">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Enhanced </w:t>
      </w:r>
      <w:r>
        <w:rPr>
          <w:rStyle w:val="35"/>
          <w:rFonts w:hint="default" w:ascii="Times New Roman" w:hAnsi="Times New Roman" w:cs="Times New Roman"/>
          <w:b w:val="0"/>
          <w:bCs w:val="0"/>
          <w:sz w:val="24"/>
          <w:szCs w:val="24"/>
        </w:rPr>
        <w:t>problem-solving and debugging skills</w:t>
      </w:r>
      <w:r>
        <w:rPr>
          <w:rFonts w:hint="default" w:ascii="Times New Roman" w:hAnsi="Times New Roman" w:cs="Times New Roman"/>
          <w:b w:val="0"/>
          <w:bCs w:val="0"/>
          <w:sz w:val="24"/>
          <w:szCs w:val="24"/>
        </w:rPr>
        <w:t xml:space="preserve">. </w:t>
      </w:r>
    </w:p>
    <w:p w14:paraId="6A5B4274">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Gained experience in </w:t>
      </w:r>
      <w:r>
        <w:rPr>
          <w:rStyle w:val="35"/>
          <w:rFonts w:hint="default" w:ascii="Times New Roman" w:hAnsi="Times New Roman" w:cs="Times New Roman"/>
          <w:b w:val="0"/>
          <w:bCs w:val="0"/>
          <w:sz w:val="24"/>
          <w:szCs w:val="24"/>
        </w:rPr>
        <w:t>team collaboration and coordination</w:t>
      </w:r>
      <w:r>
        <w:rPr>
          <w:rFonts w:hint="default" w:ascii="Times New Roman" w:hAnsi="Times New Roman" w:cs="Times New Roman"/>
          <w:b w:val="0"/>
          <w:bCs w:val="0"/>
          <w:sz w:val="24"/>
          <w:szCs w:val="24"/>
        </w:rPr>
        <w:t xml:space="preserve">. </w:t>
      </w:r>
    </w:p>
    <w:p w14:paraId="5345C5ED">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Improved </w:t>
      </w:r>
      <w:r>
        <w:rPr>
          <w:rStyle w:val="35"/>
          <w:rFonts w:hint="default" w:ascii="Times New Roman" w:hAnsi="Times New Roman" w:cs="Times New Roman"/>
          <w:b w:val="0"/>
          <w:bCs w:val="0"/>
          <w:sz w:val="24"/>
          <w:szCs w:val="24"/>
        </w:rPr>
        <w:t>project planning and time management</w:t>
      </w:r>
      <w:r>
        <w:rPr>
          <w:rFonts w:hint="default" w:ascii="Times New Roman" w:hAnsi="Times New Roman" w:cs="Times New Roman"/>
          <w:b w:val="0"/>
          <w:bCs w:val="0"/>
          <w:sz w:val="24"/>
          <w:szCs w:val="24"/>
        </w:rPr>
        <w:t xml:space="preserve"> skills. </w:t>
      </w:r>
    </w:p>
    <w:p w14:paraId="38B9CE1E">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rPr>
        <w:t>·</w:t>
      </w:r>
      <w:r>
        <w:rPr>
          <w:rFonts w:hint="default" w:ascii="Times New Roman" w:hAnsi="Times New Roman" w:eastAsia="SimSun" w:cs="Times New Roman"/>
          <w:b w:val="0"/>
          <w:bCs w:val="0"/>
          <w:sz w:val="24"/>
          <w:szCs w:val="24"/>
        </w:rPr>
        <w:t xml:space="preserve">  </w:t>
      </w:r>
      <w:r>
        <w:rPr>
          <w:rFonts w:hint="default" w:ascii="Times New Roman" w:hAnsi="Times New Roman" w:cs="Times New Roman"/>
          <w:b w:val="0"/>
          <w:bCs w:val="0"/>
          <w:sz w:val="24"/>
          <w:szCs w:val="24"/>
        </w:rPr>
        <w:t xml:space="preserve">Acquired knowledge of </w:t>
      </w:r>
      <w:r>
        <w:rPr>
          <w:rStyle w:val="35"/>
          <w:rFonts w:hint="default" w:ascii="Times New Roman" w:hAnsi="Times New Roman" w:cs="Times New Roman"/>
          <w:b w:val="0"/>
          <w:bCs w:val="0"/>
          <w:sz w:val="24"/>
          <w:szCs w:val="24"/>
        </w:rPr>
        <w:t>healthcare system workflows and data security</w:t>
      </w:r>
      <w:r>
        <w:rPr>
          <w:rFonts w:hint="default" w:ascii="Times New Roman" w:hAnsi="Times New Roman" w:cs="Times New Roman"/>
          <w:b w:val="0"/>
          <w:bCs w:val="0"/>
          <w:sz w:val="24"/>
          <w:szCs w:val="24"/>
        </w:rPr>
        <w:t>.</w:t>
      </w:r>
    </w:p>
    <w:p w14:paraId="1617DCDB">
      <w:pPr>
        <w:rPr>
          <w:rFonts w:hint="default" w:ascii="Times New Roman" w:hAnsi="Times New Roman" w:cs="Times New Roman"/>
          <w:sz w:val="24"/>
          <w:szCs w:val="24"/>
        </w:rPr>
      </w:pPr>
    </w:p>
    <w:p w14:paraId="4C9C4180">
      <w:pPr>
        <w:pStyle w:val="2"/>
        <w:rPr>
          <w:rFonts w:hint="default" w:ascii="Times New Roman" w:hAnsi="Times New Roman" w:cs="Times New Roman"/>
          <w:sz w:val="24"/>
          <w:szCs w:val="24"/>
        </w:rPr>
      </w:pPr>
      <w:r>
        <w:rPr>
          <w:rFonts w:hint="default" w:ascii="Times New Roman" w:hAnsi="Times New Roman" w:cs="Times New Roman"/>
          <w:sz w:val="24"/>
          <w:szCs w:val="24"/>
        </w:rPr>
        <w:t>9. Testimonials from team</w:t>
      </w:r>
    </w:p>
    <w:p w14:paraId="1690F4FA">
      <w:pPr>
        <w:spacing w:after="0"/>
        <w:rPr>
          <w:rFonts w:hint="default" w:ascii="Times New Roman" w:hAnsi="Times New Roman" w:cs="Times New Roman"/>
          <w:sz w:val="24"/>
          <w:szCs w:val="24"/>
        </w:rPr>
      </w:pPr>
      <w:r>
        <w:rPr>
          <w:rFonts w:hint="default" w:ascii="Times New Roman" w:hAnsi="Times New Roman" w:cs="Times New Roman"/>
          <w:sz w:val="24"/>
          <w:szCs w:val="24"/>
        </w:rPr>
        <w:t>Team Member 1:</w:t>
      </w:r>
    </w:p>
    <w:p w14:paraId="37DCDBA2">
      <w:pPr>
        <w:bidi w:val="0"/>
        <w:rPr>
          <w:rFonts w:hint="default" w:ascii="Times New Roman" w:hAnsi="Times New Roman" w:cs="Times New Roman"/>
          <w:sz w:val="24"/>
          <w:szCs w:val="24"/>
        </w:rPr>
      </w:pPr>
      <w:r>
        <w:rPr>
          <w:rFonts w:hint="default" w:ascii="Times New Roman" w:hAnsi="Times New Roman" w:cs="Times New Roman"/>
          <w:sz w:val="24"/>
          <w:szCs w:val="24"/>
        </w:rPr>
        <w:t>This project enhanced my backend development skills, especially in building REST APIs using Spring Boot and implementing secure authentication mechanisms. It also gave me practical experience in handling real-world healthcare data systems</w:t>
      </w:r>
    </w:p>
    <w:p w14:paraId="2EE2AF51">
      <w:pPr>
        <w:spacing w:after="0"/>
        <w:rPr>
          <w:rFonts w:hint="default" w:ascii="Times New Roman" w:hAnsi="Times New Roman" w:cs="Times New Roman"/>
          <w:sz w:val="24"/>
          <w:szCs w:val="24"/>
        </w:rPr>
      </w:pPr>
      <w:r>
        <w:rPr>
          <w:rFonts w:hint="default" w:ascii="Times New Roman" w:hAnsi="Times New Roman" w:cs="Times New Roman"/>
          <w:sz w:val="24"/>
          <w:szCs w:val="24"/>
        </w:rPr>
        <w:t>Team Member 2:</w:t>
      </w:r>
    </w:p>
    <w:p w14:paraId="64351A64">
      <w:pPr>
        <w:bidi w:val="0"/>
        <w:rPr>
          <w:rFonts w:hint="default" w:ascii="Times New Roman" w:hAnsi="Times New Roman" w:cs="Times New Roman"/>
          <w:sz w:val="24"/>
          <w:szCs w:val="24"/>
        </w:rPr>
      </w:pPr>
      <w:r>
        <w:rPr>
          <w:rFonts w:hint="default" w:ascii="Times New Roman" w:hAnsi="Times New Roman" w:cs="Times New Roman"/>
          <w:sz w:val="24"/>
          <w:szCs w:val="24"/>
        </w:rPr>
        <w:t>Working on Prescripto helped me strengthen my understanding of database design and API integration. I gained hands-on experience in developing scalable backend systems and managing data efficiently.</w:t>
      </w:r>
    </w:p>
    <w:p w14:paraId="6442610B">
      <w:pPr>
        <w:spacing w:after="0"/>
        <w:rPr>
          <w:rFonts w:hint="default" w:ascii="Times New Roman" w:hAnsi="Times New Roman" w:cs="Times New Roman"/>
          <w:sz w:val="24"/>
          <w:szCs w:val="24"/>
        </w:rPr>
      </w:pPr>
      <w:r>
        <w:rPr>
          <w:rFonts w:hint="default" w:ascii="Times New Roman" w:hAnsi="Times New Roman" w:cs="Times New Roman"/>
          <w:sz w:val="24"/>
          <w:szCs w:val="24"/>
        </w:rPr>
        <w:t>Team Member 3:</w:t>
      </w:r>
    </w:p>
    <w:p w14:paraId="2F8D4956">
      <w:pPr>
        <w:bidi w:val="0"/>
        <w:rPr>
          <w:rFonts w:hint="default" w:ascii="Times New Roman" w:hAnsi="Times New Roman" w:cs="Times New Roman"/>
          <w:sz w:val="24"/>
          <w:szCs w:val="24"/>
        </w:rPr>
      </w:pPr>
      <w:r>
        <w:rPr>
          <w:rFonts w:hint="default" w:ascii="Times New Roman" w:hAnsi="Times New Roman" w:cs="Times New Roman"/>
          <w:sz w:val="24"/>
          <w:szCs w:val="24"/>
        </w:rPr>
        <w:t>This project improved my frontend development skills by allowing me to design intuitive and user-friendly interfaces. I learned how to create responsive dashboards and effectively integrate frontend with backend services.</w:t>
      </w:r>
    </w:p>
    <w:p w14:paraId="5A433FC2">
      <w:pPr>
        <w:spacing w:after="0"/>
        <w:rPr>
          <w:rFonts w:hint="default" w:ascii="Times New Roman" w:hAnsi="Times New Roman" w:cs="Times New Roman"/>
          <w:sz w:val="24"/>
          <w:szCs w:val="24"/>
        </w:rPr>
      </w:pPr>
      <w:r>
        <w:rPr>
          <w:rFonts w:hint="default" w:ascii="Times New Roman" w:hAnsi="Times New Roman" w:cs="Times New Roman"/>
          <w:sz w:val="24"/>
          <w:szCs w:val="24"/>
        </w:rPr>
        <w:t>Team Member 4:</w:t>
      </w:r>
    </w:p>
    <w:p w14:paraId="4B0A2759">
      <w:pPr>
        <w:bidi w:val="0"/>
        <w:rPr>
          <w:rFonts w:hint="default" w:ascii="Times New Roman" w:hAnsi="Times New Roman" w:cs="Times New Roman"/>
          <w:sz w:val="24"/>
          <w:szCs w:val="24"/>
          <w:lang w:val="en-IN"/>
        </w:rPr>
      </w:pPr>
      <w:r>
        <w:rPr>
          <w:rFonts w:hint="default" w:ascii="Times New Roman" w:hAnsi="Times New Roman" w:cs="Times New Roman"/>
          <w:sz w:val="24"/>
          <w:szCs w:val="24"/>
        </w:rPr>
        <w:t>Prescripto helped me enhance my UI/UX design skills and understand how to build interactive web applications. I also gained valuable experience in teamwork and implementing real-world project features</w:t>
      </w:r>
      <w:r>
        <w:rPr>
          <w:rFonts w:hint="default" w:ascii="Times New Roman" w:hAnsi="Times New Roman" w:cs="Times New Roman"/>
          <w:sz w:val="24"/>
          <w:szCs w:val="24"/>
          <w:lang w:val="en-IN"/>
        </w:rPr>
        <w:t>.</w:t>
      </w:r>
    </w:p>
    <w:p w14:paraId="29727CB4">
      <w:pPr>
        <w:pStyle w:val="2"/>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Conclusion</w:t>
      </w:r>
    </w:p>
    <w:p w14:paraId="71603411">
      <w:pPr>
        <w:bidi w:val="0"/>
        <w:rPr>
          <w:rFonts w:hint="default" w:ascii="Times New Roman" w:hAnsi="Times New Roman" w:cs="Times New Roman"/>
          <w:sz w:val="24"/>
          <w:szCs w:val="24"/>
        </w:rPr>
      </w:pPr>
      <w:r>
        <w:rPr>
          <w:rFonts w:hint="default" w:ascii="Times New Roman" w:hAnsi="Times New Roman" w:cs="Times New Roman"/>
          <w:sz w:val="24"/>
          <w:szCs w:val="24"/>
        </w:rPr>
        <w:t>The internship was a valuable learning experience that provided practical exposure to real-world software development. Through the Prescripto project, I applied my technical knowledge to build a meaningful healthcare solution. I improved my skills in backend development, API integration, and database management. Additionally, I developed strong problem-solving, teamwork, and time management skills. Overall, the internship enhanced my technical and professional abilities and prepared me for future career opportunities.</w:t>
      </w:r>
    </w:p>
    <w:p w14:paraId="71AE6163">
      <w:pPr>
        <w:pStyle w:val="2"/>
        <w:rPr>
          <w:rFonts w:hint="default" w:ascii="Times New Roman" w:hAnsi="Times New Roman" w:cs="Times New Roman"/>
          <w:sz w:val="24"/>
          <w:szCs w:val="24"/>
        </w:rPr>
      </w:pPr>
      <w:r>
        <w:rPr>
          <w:rFonts w:hint="default" w:ascii="Times New Roman" w:hAnsi="Times New Roman" w:cs="Times New Roman"/>
          <w:sz w:val="24"/>
          <w:szCs w:val="24"/>
        </w:rPr>
        <w:t>11. Acknowledgements</w:t>
      </w:r>
    </w:p>
    <w:p w14:paraId="50D4912E">
      <w:pPr>
        <w:pStyle w:val="34"/>
        <w:keepNext w:val="0"/>
        <w:keepLines w:val="0"/>
        <w:widowControl/>
        <w:suppressLineNumbers w:val="0"/>
        <w:spacing w:line="240" w:lineRule="auto"/>
        <w:rPr>
          <w:rFonts w:hint="default" w:ascii="Times New Roman" w:hAnsi="Times New Roman" w:cs="Times New Roman"/>
          <w:sz w:val="24"/>
          <w:szCs w:val="24"/>
          <w:lang w:val="en-IN"/>
        </w:rPr>
      </w:pPr>
      <w:r>
        <w:rPr>
          <w:rFonts w:hint="default" w:ascii="Times New Roman" w:hAnsi="Times New Roman" w:cs="Times New Roman"/>
          <w:sz w:val="24"/>
          <w:szCs w:val="24"/>
        </w:rPr>
        <w:t xml:space="preserve">I would like to express my sincere gratitude to the organization for providing me the opportunity to work on the </w:t>
      </w:r>
      <w:r>
        <w:rPr>
          <w:rStyle w:val="17"/>
          <w:rFonts w:hint="default" w:ascii="Times New Roman" w:hAnsi="Times New Roman" w:cs="Times New Roman"/>
          <w:sz w:val="24"/>
          <w:szCs w:val="24"/>
        </w:rPr>
        <w:t>Prescripto – Online Medication and Prescription Tracking System</w:t>
      </w:r>
      <w:r>
        <w:rPr>
          <w:rFonts w:hint="default" w:ascii="Times New Roman" w:hAnsi="Times New Roman" w:cs="Times New Roman"/>
          <w:sz w:val="24"/>
          <w:szCs w:val="24"/>
        </w:rPr>
        <w:t xml:space="preserve"> and gain valuable hands-on experience in software development.</w:t>
      </w:r>
      <w:r>
        <w:rPr>
          <w:rFonts w:hint="default" w:ascii="Times New Roman" w:hAnsi="Times New Roman" w:cs="Times New Roman"/>
          <w:sz w:val="24"/>
          <w:szCs w:val="24"/>
          <w:lang w:val="en-IN"/>
        </w:rPr>
        <w:t xml:space="preserve"> </w:t>
      </w:r>
    </w:p>
    <w:p w14:paraId="46DA047B">
      <w:pPr>
        <w:pStyle w:val="3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I am especially thankful to my mentor, </w:t>
      </w:r>
      <w:r>
        <w:rPr>
          <w:rStyle w:val="35"/>
          <w:rFonts w:hint="default" w:ascii="Times New Roman" w:hAnsi="Times New Roman" w:cs="Times New Roman"/>
          <w:sz w:val="24"/>
          <w:szCs w:val="24"/>
        </w:rPr>
        <w:t>Vinay Sir</w:t>
      </w:r>
      <w:r>
        <w:rPr>
          <w:rFonts w:hint="default" w:ascii="Times New Roman" w:hAnsi="Times New Roman" w:cs="Times New Roman"/>
          <w:sz w:val="24"/>
          <w:szCs w:val="24"/>
        </w:rPr>
        <w:t>, for his constant guidance, support, and valuable insights throughout the project. His mentorship played a crucial role in helping us overcome challenges and improve both our technical and professional skills.</w:t>
      </w:r>
    </w:p>
    <w:p w14:paraId="6747556A">
      <w:pPr>
        <w:pStyle w:val="3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I would also like to thank my team members for their collaboration, coordination, and dedication in successfully completing this project. Their support and teamwork made the entire development process smooth and productive.</w:t>
      </w:r>
    </w:p>
    <w:p w14:paraId="14D73DEF">
      <w:pPr>
        <w:pStyle w:val="34"/>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Finally, I extend my appreciation to everyone who contributed directly or indirectly to the successful completion of this project and my overall learning experience.</w:t>
      </w:r>
    </w:p>
    <w:p w14:paraId="2B56BFC3">
      <w:pPr>
        <w:rPr>
          <w:rFonts w:hint="default" w:ascii="Times New Roman" w:hAnsi="Times New Roman" w:cs="Times New Roman"/>
          <w:sz w:val="24"/>
          <w:szCs w:val="24"/>
        </w:rPr>
      </w:pP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DC0C8">
    <w:pPr>
      <w:pStyle w:val="18"/>
      <w:jc w:val="right"/>
    </w:pPr>
    <w:r>
      <w:rPr>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Arabic </w:instrText>
    </w:r>
    <w:r>
      <w:rPr>
        <w:color w:val="4F81BD" w:themeColor="accent1"/>
        <w:sz w:val="20"/>
        <w:szCs w:val="20"/>
        <w14:textFill>
          <w14:solidFill>
            <w14:schemeClr w14:val="accent1"/>
          </w14:solidFill>
        </w14:textFill>
      </w:rPr>
      <w:fldChar w:fldCharType="separate"/>
    </w:r>
    <w:r>
      <w:rPr>
        <w:color w:val="4F81BD" w:themeColor="accent1"/>
        <w:sz w:val="20"/>
        <w:szCs w:val="20"/>
        <w14:textFill>
          <w14:solidFill>
            <w14:schemeClr w14:val="accent1"/>
          </w14:solidFill>
        </w14:textFill>
      </w:rPr>
      <w:t>1</w:t>
    </w:r>
    <w:r>
      <w:rPr>
        <w:color w:val="4F81BD" w:themeColor="accent1"/>
        <w:sz w:val="20"/>
        <w:szCs w:val="20"/>
        <w14:textFill>
          <w14:solidFill>
            <w14:schemeClr w14:val="accent1"/>
          </w14:solidFill>
        </w14:textFill>
      </w:rPr>
      <w:fldChar w:fldCharType="end"/>
    </w:r>
  </w:p>
  <w:p w14:paraId="14D4C39E">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1C559">
    <w:pPr>
      <w:pStyle w:val="19"/>
    </w:pPr>
    <w:r>
      <w:rPr>
        <w:rFonts w:ascii="Arial" w:hAnsi="Arial" w:cs="Arial"/>
        <w:sz w:val="20"/>
        <w:szCs w:val="20"/>
      </w:rPr>
      <w:t xml:space="preserve">Virtual Internship 6.0                                                                                 </w:t>
    </w:r>
    <w:r>
      <w:drawing>
        <wp:inline distT="0" distB="0" distL="0" distR="0">
          <wp:extent cx="1443355" cy="235585"/>
          <wp:effectExtent l="0" t="0" r="0" b="0"/>
          <wp:docPr id="6"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t="18340" b="21760"/>
                  <a:stretch>
                    <a:fillRect/>
                  </a:stretch>
                </pic:blipFill>
                <pic:spPr>
                  <a:xfrm>
                    <a:off x="0" y="0"/>
                    <a:ext cx="1485607" cy="242694"/>
                  </a:xfrm>
                  <a:prstGeom prst="rect">
                    <a:avLst/>
                  </a:prstGeom>
                  <a:ln>
                    <a:noFill/>
                  </a:ln>
                </pic:spPr>
              </pic:pic>
            </a:graphicData>
          </a:graphic>
        </wp:inline>
      </w:drawing>
    </w:r>
  </w:p>
  <w:p w14:paraId="06B0FD3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1585445E"/>
    <w:multiLevelType w:val="singleLevel"/>
    <w:tmpl w:val="158544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B4092D4"/>
    <w:multiLevelType w:val="singleLevel"/>
    <w:tmpl w:val="3B4092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1BF12F4"/>
    <w:multiLevelType w:val="singleLevel"/>
    <w:tmpl w:val="51BF12F4"/>
    <w:lvl w:ilvl="0" w:tentative="0">
      <w:start w:val="10"/>
      <w:numFmt w:val="decimal"/>
      <w:suff w:val="space"/>
      <w:lvlText w:val="%1."/>
      <w:lvlJc w:val="left"/>
    </w:lvl>
  </w:abstractNum>
  <w:abstractNum w:abstractNumId="9">
    <w:nsid w:val="5E8B5F2C"/>
    <w:multiLevelType w:val="singleLevel"/>
    <w:tmpl w:val="5E8B5F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789E0B44"/>
    <w:multiLevelType w:val="singleLevel"/>
    <w:tmpl w:val="789E0B44"/>
    <w:lvl w:ilvl="0" w:tentative="0">
      <w:start w:val="1"/>
      <w:numFmt w:val="decimal"/>
      <w:lvlText w:val="%1]"/>
      <w:lvlJc w:val="left"/>
      <w:pPr>
        <w:tabs>
          <w:tab w:val="left" w:pos="312"/>
        </w:tabs>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0"/>
  </w:num>
  <w:num w:numId="8">
    <w:abstractNumId w:val="7"/>
  </w:num>
  <w:num w:numId="9">
    <w:abstractNumId w:val="9"/>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4E3"/>
    <w:rsid w:val="00096149"/>
    <w:rsid w:val="00131969"/>
    <w:rsid w:val="0015074B"/>
    <w:rsid w:val="001658E4"/>
    <w:rsid w:val="001E47D9"/>
    <w:rsid w:val="0021388E"/>
    <w:rsid w:val="00251078"/>
    <w:rsid w:val="0029639D"/>
    <w:rsid w:val="00326F90"/>
    <w:rsid w:val="004346C4"/>
    <w:rsid w:val="004F420A"/>
    <w:rsid w:val="0059045C"/>
    <w:rsid w:val="0060564C"/>
    <w:rsid w:val="00665CB7"/>
    <w:rsid w:val="00680533"/>
    <w:rsid w:val="006900C0"/>
    <w:rsid w:val="00730AF5"/>
    <w:rsid w:val="00792907"/>
    <w:rsid w:val="00833C0F"/>
    <w:rsid w:val="008453B3"/>
    <w:rsid w:val="00850FDE"/>
    <w:rsid w:val="008607EF"/>
    <w:rsid w:val="00896A7E"/>
    <w:rsid w:val="00923E2D"/>
    <w:rsid w:val="009B15CA"/>
    <w:rsid w:val="00A34A55"/>
    <w:rsid w:val="00AA1D8D"/>
    <w:rsid w:val="00B47730"/>
    <w:rsid w:val="00B90F1D"/>
    <w:rsid w:val="00CB0664"/>
    <w:rsid w:val="00D41A2D"/>
    <w:rsid w:val="00EB0369"/>
    <w:rsid w:val="00EC4854"/>
    <w:rsid w:val="00F91FA9"/>
    <w:rsid w:val="00FC693F"/>
    <w:rsid w:val="00FC7E82"/>
    <w:rsid w:val="050F6CD2"/>
    <w:rsid w:val="51596A5C"/>
    <w:rsid w:val="57774FD6"/>
    <w:rsid w:val="74140E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1815</Words>
  <Characters>10347</Characters>
  <Lines>86</Lines>
  <Paragraphs>24</Paragraphs>
  <TotalTime>4</TotalTime>
  <ScaleCrop>false</ScaleCrop>
  <LinksUpToDate>false</LinksUpToDate>
  <CharactersWithSpaces>12138</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Akshata Kapare</cp:lastModifiedBy>
  <dcterms:modified xsi:type="dcterms:W3CDTF">2026-04-15T14:08:11Z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15B07C3D75324BEA900B25B0FF30EEFE_13</vt:lpwstr>
  </property>
</Properties>
</file>